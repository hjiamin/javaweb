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rPr>
          <w:sz w:val="20"/>
        </w:rPr>
      </w:pPr>
    </w:p>
    <w:p>
      <w:pPr>
        <w:pStyle w:val="5"/>
        <w:rPr>
          <w:sz w:val="20"/>
        </w:rPr>
      </w:pPr>
    </w:p>
    <w:p>
      <w:pPr>
        <w:pStyle w:val="3"/>
        <w:spacing w:before="170"/>
        <w:ind w:right="1361"/>
      </w:pPr>
      <w:r>
        <w:t xml:space="preserve"> </w:t>
      </w:r>
    </w:p>
    <w:p>
      <w:pPr>
        <w:spacing w:before="142"/>
        <w:ind w:left="0" w:right="239" w:firstLine="0"/>
        <w:jc w:val="center"/>
        <w:rPr>
          <w:rFonts w:hint="eastAsia" w:ascii="黑体" w:eastAsia="黑体"/>
          <w:b/>
          <w:sz w:val="52"/>
        </w:rPr>
      </w:pPr>
      <w:r>
        <w:rPr>
          <w:rFonts w:hint="eastAsia" w:ascii="黑体" w:eastAsia="黑体"/>
          <w:b/>
          <w:sz w:val="52"/>
          <w:lang w:val="en-US" w:eastAsia="zh-CN"/>
        </w:rPr>
        <w:t>Web</w:t>
      </w:r>
      <w:r>
        <w:rPr>
          <w:rFonts w:hint="eastAsia" w:ascii="黑体" w:eastAsia="黑体"/>
          <w:b/>
          <w:sz w:val="52"/>
        </w:rPr>
        <w:t>论文</w:t>
      </w:r>
    </w:p>
    <w:p>
      <w:pPr>
        <w:tabs>
          <w:tab w:val="left" w:pos="1248"/>
          <w:tab w:val="left" w:pos="8262"/>
        </w:tabs>
        <w:spacing w:before="139"/>
        <w:ind w:left="768" w:right="0" w:firstLine="0"/>
        <w:jc w:val="left"/>
        <w:rPr>
          <w:rFonts w:hint="eastAsia" w:ascii="黑体" w:eastAsia="黑体"/>
          <w:b/>
          <w:sz w:val="48"/>
          <w:lang w:val="en-US" w:eastAsia="zh-CN"/>
        </w:rPr>
      </w:pPr>
      <w:r>
        <w:rPr>
          <w:b/>
          <w:sz w:val="48"/>
          <w:u w:val="thick"/>
        </w:rPr>
        <w:t xml:space="preserve"> </w:t>
      </w:r>
      <w:r>
        <w:rPr>
          <w:rFonts w:hint="eastAsia" w:ascii="黑体" w:eastAsia="黑体"/>
          <w:b/>
          <w:sz w:val="48"/>
          <w:u w:val="thick"/>
        </w:rPr>
        <w:t>基于</w:t>
      </w:r>
      <w:r>
        <w:rPr>
          <w:rFonts w:hint="eastAsia" w:ascii="黑体" w:eastAsia="黑体"/>
          <w:b/>
          <w:spacing w:val="-126"/>
          <w:sz w:val="48"/>
          <w:u w:val="thick"/>
        </w:rPr>
        <w:t xml:space="preserve"> </w:t>
      </w:r>
      <w:r>
        <w:rPr>
          <w:b/>
          <w:sz w:val="48"/>
          <w:u w:val="thick"/>
        </w:rPr>
        <w:t>SSM</w:t>
      </w:r>
      <w:r>
        <w:rPr>
          <w:b/>
          <w:spacing w:val="-6"/>
          <w:sz w:val="48"/>
          <w:u w:val="thick"/>
        </w:rPr>
        <w:t xml:space="preserve"> </w:t>
      </w:r>
      <w:r>
        <w:rPr>
          <w:rFonts w:hint="eastAsia" w:ascii="黑体" w:eastAsia="黑体"/>
          <w:b/>
          <w:sz w:val="48"/>
          <w:u w:val="thick"/>
        </w:rPr>
        <w:t>框架的</w:t>
      </w:r>
      <w:r>
        <w:rPr>
          <w:rFonts w:hint="eastAsia" w:ascii="黑体" w:eastAsia="黑体"/>
          <w:b/>
          <w:sz w:val="48"/>
          <w:u w:val="thick"/>
          <w:lang w:val="en-US" w:eastAsia="zh-CN"/>
        </w:rPr>
        <w:t xml:space="preserve">学生管理系统 </w:t>
      </w: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spacing w:before="11"/>
        <w:jc w:val="both"/>
        <w:rPr>
          <w:rFonts w:hint="eastAsia" w:ascii="黑体" w:hAnsi="黑体" w:eastAsia="黑体" w:cs="黑体"/>
          <w:b/>
          <w:bCs w:val="0"/>
          <w:sz w:val="52"/>
          <w:szCs w:val="52"/>
        </w:rPr>
      </w:pPr>
    </w:p>
    <w:p>
      <w:pPr>
        <w:bidi w:val="0"/>
        <w:ind w:firstLine="1237" w:firstLineChars="237"/>
        <w:jc w:val="left"/>
        <w:rPr>
          <w:rFonts w:hint="eastAsia" w:ascii="黑体" w:hAnsi="黑体" w:eastAsia="黑体" w:cs="黑体"/>
          <w:b/>
          <w:bCs w:val="0"/>
          <w:sz w:val="52"/>
          <w:szCs w:val="52"/>
          <w:lang w:val="en-US" w:eastAsia="zh-CN"/>
        </w:rPr>
      </w:pPr>
      <w:r>
        <w:rPr>
          <w:rFonts w:hint="eastAsia" w:ascii="黑体" w:hAnsi="黑体" w:eastAsia="黑体" w:cs="黑体"/>
          <w:b/>
          <w:bCs w:val="0"/>
          <w:sz w:val="52"/>
          <w:szCs w:val="52"/>
        </w:rPr>
        <w:t>专业：</w:t>
      </w:r>
      <w:r>
        <w:rPr>
          <w:rFonts w:hint="eastAsia" w:ascii="黑体" w:hAnsi="黑体" w:eastAsia="黑体" w:cs="黑体"/>
          <w:b/>
          <w:bCs w:val="0"/>
          <w:sz w:val="52"/>
          <w:szCs w:val="52"/>
          <w:lang w:val="en-US" w:eastAsia="zh-CN"/>
        </w:rPr>
        <w:t>软件工程</w:t>
      </w:r>
    </w:p>
    <w:p>
      <w:pPr>
        <w:bidi w:val="0"/>
        <w:ind w:firstLine="1237" w:firstLineChars="237"/>
        <w:jc w:val="left"/>
        <w:rPr>
          <w:rFonts w:hint="eastAsia" w:ascii="黑体" w:hAnsi="黑体" w:eastAsia="黑体" w:cs="黑体"/>
          <w:b/>
          <w:bCs w:val="0"/>
          <w:sz w:val="52"/>
          <w:szCs w:val="52"/>
          <w:lang w:val="en-US" w:eastAsia="zh-CN"/>
        </w:rPr>
      </w:pPr>
      <w:r>
        <w:rPr>
          <w:rFonts w:hint="eastAsia" w:ascii="黑体" w:hAnsi="黑体" w:eastAsia="黑体" w:cs="黑体"/>
          <w:b/>
          <w:bCs w:val="0"/>
          <w:sz w:val="52"/>
          <w:szCs w:val="52"/>
        </w:rPr>
        <w:t>学号：</w:t>
      </w:r>
      <w:r>
        <w:rPr>
          <w:rFonts w:hint="eastAsia" w:ascii="黑体" w:hAnsi="黑体" w:eastAsia="黑体" w:cs="黑体"/>
          <w:b/>
          <w:bCs w:val="0"/>
          <w:sz w:val="52"/>
          <w:szCs w:val="52"/>
          <w:lang w:val="en-US" w:eastAsia="zh-CN"/>
        </w:rPr>
        <w:t>1804240901</w:t>
      </w:r>
    </w:p>
    <w:p>
      <w:pPr>
        <w:bidi w:val="0"/>
        <w:ind w:firstLine="1237" w:firstLineChars="237"/>
        <w:jc w:val="left"/>
        <w:rPr>
          <w:rFonts w:hint="eastAsia" w:ascii="黑体" w:hAnsi="黑体" w:eastAsia="黑体" w:cs="黑体"/>
          <w:b/>
          <w:bCs w:val="0"/>
          <w:sz w:val="52"/>
          <w:szCs w:val="52"/>
          <w:lang w:val="en-US" w:eastAsia="zh-CN"/>
        </w:rPr>
      </w:pPr>
      <w:r>
        <w:rPr>
          <w:rFonts w:hint="eastAsia" w:ascii="黑体" w:hAnsi="黑体" w:eastAsia="黑体" w:cs="黑体"/>
          <w:b/>
          <w:bCs w:val="0"/>
          <w:sz w:val="52"/>
          <w:szCs w:val="52"/>
        </w:rPr>
        <w:t>姓名：</w:t>
      </w:r>
      <w:r>
        <w:rPr>
          <w:rFonts w:hint="eastAsia" w:ascii="黑体" w:hAnsi="黑体" w:eastAsia="黑体" w:cs="黑体"/>
          <w:b/>
          <w:bCs w:val="0"/>
          <w:sz w:val="52"/>
          <w:szCs w:val="52"/>
          <w:lang w:val="en-US" w:eastAsia="zh-CN"/>
        </w:rPr>
        <w:t>黄佳敏</w:t>
      </w:r>
    </w:p>
    <w:p>
      <w:pPr>
        <w:pStyle w:val="5"/>
        <w:rPr>
          <w:rFonts w:ascii="黑体"/>
          <w:b/>
          <w:sz w:val="52"/>
        </w:rPr>
      </w:pPr>
    </w:p>
    <w:p>
      <w:pPr>
        <w:pStyle w:val="5"/>
        <w:spacing w:before="3"/>
        <w:rPr>
          <w:rFonts w:ascii="黑体"/>
          <w:b/>
          <w:sz w:val="46"/>
        </w:rPr>
      </w:pPr>
    </w:p>
    <w:p>
      <w:pPr>
        <w:spacing w:before="0" w:line="336" w:lineRule="auto"/>
        <w:ind w:left="2185" w:right="2424" w:firstLine="523"/>
        <w:jc w:val="center"/>
        <w:rPr>
          <w:rFonts w:hint="eastAsia" w:ascii="黑体" w:eastAsia="黑体"/>
          <w:b/>
          <w:bCs w:val="0"/>
          <w:spacing w:val="-3"/>
          <w:w w:val="95"/>
          <w:sz w:val="52"/>
          <w:u w:val="single"/>
        </w:rPr>
      </w:pPr>
      <w:r>
        <w:rPr>
          <w:rFonts w:hint="eastAsia" w:ascii="黑体" w:eastAsia="黑体"/>
          <w:b/>
          <w:bCs w:val="0"/>
          <w:spacing w:val="-3"/>
          <w:w w:val="95"/>
          <w:sz w:val="52"/>
          <w:u w:val="single"/>
        </w:rPr>
        <w:t>武汉纺织大学</w:t>
      </w:r>
    </w:p>
    <w:p>
      <w:pPr>
        <w:bidi w:val="0"/>
        <w:jc w:val="center"/>
        <w:rPr>
          <w:rFonts w:hint="eastAsia" w:ascii="黑体" w:hAnsi="黑体" w:eastAsia="黑体" w:cs="黑体"/>
          <w:b/>
          <w:bCs/>
          <w:sz w:val="52"/>
          <w:szCs w:val="52"/>
          <w:u w:val="single"/>
        </w:rPr>
      </w:pPr>
      <w:r>
        <w:rPr>
          <w:rFonts w:hint="eastAsia" w:ascii="黑体" w:hAnsi="黑体" w:eastAsia="黑体" w:cs="黑体"/>
          <w:b/>
          <w:bCs/>
          <w:sz w:val="52"/>
          <w:szCs w:val="52"/>
          <w:u w:val="single"/>
        </w:rPr>
        <w:t>计算机</w:t>
      </w:r>
      <w:r>
        <w:rPr>
          <w:rFonts w:hint="eastAsia" w:ascii="黑体" w:hAnsi="黑体" w:eastAsia="黑体" w:cs="黑体"/>
          <w:b/>
          <w:bCs/>
          <w:sz w:val="52"/>
          <w:szCs w:val="52"/>
          <w:u w:val="single"/>
          <w:lang w:val="en-US" w:eastAsia="zh-CN"/>
        </w:rPr>
        <w:t>与人工智能</w:t>
      </w:r>
      <w:r>
        <w:rPr>
          <w:rFonts w:hint="eastAsia" w:ascii="黑体" w:hAnsi="黑体" w:eastAsia="黑体" w:cs="黑体"/>
          <w:b/>
          <w:bCs/>
          <w:sz w:val="52"/>
          <w:szCs w:val="52"/>
          <w:u w:val="single"/>
        </w:rPr>
        <w:t>学院</w:t>
      </w:r>
    </w:p>
    <w:p>
      <w:pPr>
        <w:spacing w:before="6"/>
        <w:ind w:left="0" w:right="240" w:firstLine="0"/>
        <w:jc w:val="center"/>
        <w:rPr>
          <w:rFonts w:hint="eastAsia" w:ascii="黑体" w:eastAsia="黑体"/>
          <w:b/>
          <w:sz w:val="52"/>
        </w:rPr>
      </w:pPr>
      <w:r>
        <w:rPr>
          <w:b/>
          <w:sz w:val="52"/>
        </w:rPr>
        <w:t>20</w:t>
      </w:r>
      <w:r>
        <w:rPr>
          <w:rFonts w:hint="eastAsia" w:eastAsia="宋体"/>
          <w:b/>
          <w:sz w:val="52"/>
          <w:lang w:val="en-US" w:eastAsia="zh-CN"/>
        </w:rPr>
        <w:t>21</w:t>
      </w:r>
      <w:r>
        <w:rPr>
          <w:b/>
          <w:sz w:val="52"/>
        </w:rPr>
        <w:t xml:space="preserve"> </w:t>
      </w:r>
      <w:r>
        <w:rPr>
          <w:rFonts w:hint="eastAsia" w:ascii="黑体" w:eastAsia="黑体"/>
          <w:b/>
          <w:spacing w:val="-67"/>
          <w:sz w:val="52"/>
        </w:rPr>
        <w:t xml:space="preserve">年 </w:t>
      </w:r>
      <w:r>
        <w:rPr>
          <w:rFonts w:hint="eastAsia" w:ascii="黑体" w:eastAsia="黑体"/>
          <w:b/>
          <w:spacing w:val="-67"/>
          <w:sz w:val="52"/>
          <w:lang w:val="en-US" w:eastAsia="zh-CN"/>
        </w:rPr>
        <w:t>7</w:t>
      </w:r>
      <w:r>
        <w:rPr>
          <w:b/>
          <w:sz w:val="52"/>
        </w:rPr>
        <w:t xml:space="preserve"> </w:t>
      </w:r>
      <w:r>
        <w:rPr>
          <w:rFonts w:hint="eastAsia" w:ascii="黑体" w:eastAsia="黑体"/>
          <w:b/>
          <w:sz w:val="52"/>
        </w:rPr>
        <w:t>月</w:t>
      </w:r>
    </w:p>
    <w:p>
      <w:pPr>
        <w:spacing w:after="0"/>
        <w:jc w:val="center"/>
        <w:rPr>
          <w:rFonts w:hint="eastAsia" w:ascii="黑体" w:eastAsia="黑体"/>
          <w:sz w:val="52"/>
        </w:rPr>
        <w:sectPr>
          <w:headerReference r:id="rId5" w:type="default"/>
          <w:footerReference r:id="rId6" w:type="default"/>
          <w:type w:val="continuous"/>
          <w:pgSz w:w="11910" w:h="16840"/>
          <w:pgMar w:top="1380" w:right="1440" w:bottom="280" w:left="1680" w:header="720" w:footer="720" w:gutter="0"/>
          <w:pgNumType w:fmt="decimal"/>
          <w:cols w:space="720" w:num="1"/>
        </w:sectPr>
      </w:pPr>
    </w:p>
    <w:p>
      <w:pPr>
        <w:pStyle w:val="4"/>
        <w:tabs>
          <w:tab w:val="left" w:pos="640"/>
        </w:tabs>
        <w:rPr>
          <w:rFonts w:hint="eastAsia" w:ascii="黑体" w:eastAsia="黑体"/>
        </w:rPr>
      </w:pPr>
      <w:r>
        <w:rPr>
          <w:rFonts w:hint="eastAsia" w:ascii="黑体" w:eastAsia="黑体"/>
        </w:rPr>
        <w:t>摘</w:t>
      </w:r>
      <w:r>
        <w:rPr>
          <w:rFonts w:hint="eastAsia" w:ascii="黑体" w:eastAsia="黑体"/>
        </w:rPr>
        <w:tab/>
      </w:r>
      <w:r>
        <w:rPr>
          <w:rFonts w:hint="eastAsia" w:ascii="黑体" w:eastAsia="黑体"/>
        </w:rPr>
        <w:t>要</w:t>
      </w:r>
    </w:p>
    <w:p>
      <w:pPr>
        <w:pStyle w:val="5"/>
        <w:rPr>
          <w:rFonts w:ascii="黑体"/>
          <w:sz w:val="31"/>
        </w:rPr>
      </w:pPr>
    </w:p>
    <w:p>
      <w:pPr>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国，教育这个话题一直是重中之重。从古至今，教育一直是人们在日常生活中不可忽视的问题。而学生管理则是教育问题中十分重要的一个环节。对于正在学校中的学生和教师，几乎每天都需要使用学生管理系统，特别是在每个学期始末，学生成绩管理系统对于学校非常重要。现代社会，管理一个学校中学生以及老师的信息，最主要的就是使用学生管理系统。</w:t>
      </w:r>
    </w:p>
    <w:p>
      <w:pPr>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120" w:right="356" w:firstLine="479"/>
        <w:jc w:val="both"/>
        <w:textAlignment w:val="auto"/>
        <w:rPr>
          <w:rFonts w:hint="eastAsia" w:ascii="宋体" w:eastAsia="宋体"/>
        </w:rPr>
      </w:pPr>
      <w:r>
        <w:rPr>
          <w:rFonts w:hint="eastAsia" w:ascii="宋体" w:eastAsia="宋体"/>
          <w:spacing w:val="-5"/>
          <w:lang w:val="en-US" w:eastAsia="zh-CN"/>
        </w:rPr>
        <w:t>学生管理</w:t>
      </w:r>
      <w:r>
        <w:rPr>
          <w:rFonts w:hint="eastAsia" w:ascii="宋体" w:eastAsia="宋体"/>
          <w:spacing w:val="-5"/>
        </w:rPr>
        <w:t>系统</w:t>
      </w:r>
      <w:r>
        <w:rPr>
          <w:rFonts w:hint="eastAsia" w:ascii="宋体" w:eastAsia="宋体"/>
          <w:spacing w:val="-1"/>
        </w:rPr>
        <w:t>通过</w:t>
      </w:r>
      <w:r>
        <w:rPr>
          <w:rFonts w:hint="eastAsia" w:ascii="宋体" w:eastAsia="宋体"/>
          <w:spacing w:val="-1"/>
          <w:lang w:val="en-US" w:eastAsia="zh-CN"/>
        </w:rPr>
        <w:t>学生和教师登录页面来查看或者是管理自己的个人信息和成绩信息</w:t>
      </w:r>
      <w:r>
        <w:rPr>
          <w:rFonts w:hint="eastAsia" w:ascii="宋体" w:eastAsia="宋体"/>
        </w:rPr>
        <w:t>。</w:t>
      </w:r>
      <w:r>
        <w:rPr>
          <w:rFonts w:hint="eastAsia" w:ascii="宋体" w:eastAsia="宋体"/>
          <w:lang w:val="en-US" w:eastAsia="zh-CN"/>
        </w:rPr>
        <w:t>管理员来进行更高级的系统管理，以确保系统中的各项信息准确无误。通过三方的各自和协同管理，使得各种信息在系统中方便查看和保存。</w:t>
      </w:r>
      <w:r>
        <w:rPr>
          <w:rFonts w:hint="eastAsia" w:ascii="宋体" w:eastAsia="宋体"/>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120" w:right="356" w:firstLine="479"/>
        <w:jc w:val="both"/>
        <w:textAlignment w:val="auto"/>
        <w:rPr>
          <w:rFonts w:hint="eastAsia" w:ascii="宋体" w:eastAsia="宋体"/>
        </w:rPr>
      </w:pPr>
    </w:p>
    <w:p>
      <w:pPr>
        <w:pStyle w:val="5"/>
        <w:keepNext w:val="0"/>
        <w:keepLines w:val="0"/>
        <w:pageBreakBefore w:val="0"/>
        <w:widowControl w:val="0"/>
        <w:kinsoku/>
        <w:wordWrap/>
        <w:overflowPunct/>
        <w:topLinePunct w:val="0"/>
        <w:autoSpaceDE w:val="0"/>
        <w:autoSpaceDN w:val="0"/>
        <w:bidi w:val="0"/>
        <w:adjustRightInd/>
        <w:snapToGrid/>
        <w:spacing w:before="160" w:line="360" w:lineRule="auto"/>
        <w:ind w:left="120" w:right="356" w:firstLine="479"/>
        <w:jc w:val="both"/>
        <w:textAlignment w:val="auto"/>
        <w:rPr>
          <w:rFonts w:hint="eastAsia" w:ascii="宋体" w:eastAsia="宋体"/>
        </w:rPr>
      </w:pPr>
      <w:r>
        <w:rPr>
          <w:rFonts w:hint="eastAsia" w:ascii="宋体" w:eastAsia="宋体"/>
          <w:spacing w:val="-11"/>
        </w:rPr>
        <w:t>本文基于自身</w:t>
      </w:r>
      <w:r>
        <w:rPr>
          <w:rFonts w:hint="eastAsia" w:ascii="宋体" w:eastAsia="宋体"/>
          <w:spacing w:val="-11"/>
          <w:lang w:val="en-US" w:eastAsia="zh-CN"/>
        </w:rPr>
        <w:t>使用学生管理</w:t>
      </w:r>
      <w:r>
        <w:rPr>
          <w:rFonts w:hint="eastAsia" w:ascii="宋体" w:eastAsia="宋体"/>
          <w:spacing w:val="-11"/>
        </w:rPr>
        <w:t>的经历为例，结合对</w:t>
      </w:r>
      <w:r>
        <w:rPr>
          <w:rFonts w:hint="eastAsia" w:ascii="宋体" w:eastAsia="宋体"/>
          <w:spacing w:val="-11"/>
          <w:lang w:val="en-US" w:eastAsia="zh-CN"/>
        </w:rPr>
        <w:t>学生、教师和管理员使用管理系统</w:t>
      </w:r>
      <w:r>
        <w:rPr>
          <w:rFonts w:hint="eastAsia" w:ascii="宋体" w:eastAsia="宋体"/>
          <w:spacing w:val="-11"/>
        </w:rPr>
        <w:t>的需求分析，</w:t>
      </w:r>
      <w:r>
        <w:rPr>
          <w:rFonts w:hint="eastAsia" w:ascii="宋体" w:eastAsia="宋体"/>
          <w:spacing w:val="-6"/>
        </w:rPr>
        <w:t xml:space="preserve">使用 </w:t>
      </w:r>
      <w:r>
        <w:t xml:space="preserve">SSM </w:t>
      </w:r>
      <w:r>
        <w:rPr>
          <w:rFonts w:hint="eastAsia" w:ascii="宋体" w:eastAsia="宋体"/>
          <w:spacing w:val="-11"/>
        </w:rPr>
        <w:t>框架</w:t>
      </w:r>
      <w:r>
        <w:rPr>
          <w:rFonts w:hint="eastAsia" w:ascii="宋体" w:eastAsia="宋体"/>
          <w:spacing w:val="-11"/>
          <w:lang w:eastAsia="zh-CN"/>
        </w:rPr>
        <w:t>，</w:t>
      </w:r>
      <w:r>
        <w:rPr>
          <w:rFonts w:hint="eastAsia" w:ascii="宋体" w:eastAsia="宋体"/>
          <w:spacing w:val="-11"/>
        </w:rPr>
        <w:t xml:space="preserve">以 </w:t>
      </w:r>
      <w:r>
        <w:t xml:space="preserve">Java </w:t>
      </w:r>
      <w:r>
        <w:rPr>
          <w:rFonts w:hint="eastAsia" w:ascii="宋体" w:eastAsia="宋体"/>
          <w:spacing w:val="-15"/>
        </w:rPr>
        <w:t>为</w:t>
      </w:r>
      <w:r>
        <w:rPr>
          <w:rFonts w:hint="eastAsia" w:ascii="宋体" w:eastAsia="宋体"/>
          <w:spacing w:val="-6"/>
        </w:rPr>
        <w:t>后端开发语言</w:t>
      </w:r>
      <w:r>
        <w:rPr>
          <w:rFonts w:hint="eastAsia" w:ascii="宋体" w:eastAsia="宋体"/>
          <w:spacing w:val="-11"/>
        </w:rPr>
        <w:t xml:space="preserve">，以 </w:t>
      </w:r>
      <w:r>
        <w:t xml:space="preserve">MySQL </w:t>
      </w:r>
      <w:r>
        <w:rPr>
          <w:rFonts w:hint="eastAsia" w:ascii="宋体" w:eastAsia="宋体"/>
          <w:spacing w:val="-5"/>
        </w:rPr>
        <w:t xml:space="preserve">为关系型数据库平台，以 </w:t>
      </w:r>
      <w:r>
        <w:t xml:space="preserve">Bootstrap </w:t>
      </w:r>
      <w:r>
        <w:rPr>
          <w:rFonts w:hint="eastAsia" w:ascii="宋体" w:eastAsia="宋体"/>
          <w:spacing w:val="-2"/>
        </w:rPr>
        <w:t>为前端辅助框架，设计了</w:t>
      </w:r>
      <w:r>
        <w:rPr>
          <w:rFonts w:hint="eastAsia" w:ascii="宋体" w:eastAsia="宋体"/>
          <w:spacing w:val="-2"/>
          <w:lang w:val="en-US" w:eastAsia="zh-CN"/>
        </w:rPr>
        <w:t>这个学生管理</w:t>
      </w:r>
      <w:r>
        <w:rPr>
          <w:rFonts w:hint="eastAsia" w:ascii="宋体" w:eastAsia="宋体"/>
          <w:spacing w:val="-2"/>
        </w:rPr>
        <w:t>系统</w:t>
      </w:r>
      <w:r>
        <w:rPr>
          <w:rFonts w:hint="eastAsia" w:ascii="宋体" w:eastAsia="宋体"/>
          <w:spacing w:val="-2"/>
          <w:lang w:val="en-US" w:eastAsia="zh-CN"/>
        </w:rPr>
        <w:t>平台来管理学校相关的数据</w:t>
      </w:r>
      <w:r>
        <w:rPr>
          <w:rFonts w:hint="eastAsia" w:ascii="宋体" w:eastAsia="宋体"/>
          <w:spacing w:val="-2"/>
        </w:rPr>
        <w:t>。该系统</w:t>
      </w:r>
      <w:r>
        <w:rPr>
          <w:rFonts w:hint="eastAsia" w:ascii="宋体" w:eastAsia="宋体"/>
        </w:rPr>
        <w:t>针对</w:t>
      </w:r>
      <w:r>
        <w:rPr>
          <w:rFonts w:hint="eastAsia" w:ascii="宋体" w:eastAsia="宋体"/>
          <w:lang w:val="en-US" w:eastAsia="zh-CN"/>
        </w:rPr>
        <w:t>学生、教师和管理员</w:t>
      </w:r>
      <w:r>
        <w:rPr>
          <w:rFonts w:hint="eastAsia" w:ascii="宋体" w:eastAsia="宋体"/>
        </w:rPr>
        <w:t>拥有查看</w:t>
      </w:r>
      <w:r>
        <w:rPr>
          <w:rFonts w:hint="eastAsia" w:ascii="宋体" w:eastAsia="宋体"/>
          <w:lang w:val="en-US" w:eastAsia="zh-CN"/>
        </w:rPr>
        <w:t>个人信息</w:t>
      </w:r>
      <w:r>
        <w:rPr>
          <w:rFonts w:hint="eastAsia" w:ascii="宋体" w:eastAsia="宋体"/>
        </w:rPr>
        <w:t>，</w:t>
      </w:r>
      <w:r>
        <w:rPr>
          <w:rFonts w:hint="eastAsia" w:ascii="宋体" w:eastAsia="宋体"/>
          <w:lang w:val="en-US" w:eastAsia="zh-CN"/>
        </w:rPr>
        <w:t>修改个人信息</w:t>
      </w:r>
      <w:r>
        <w:rPr>
          <w:rFonts w:hint="eastAsia" w:ascii="宋体" w:eastAsia="宋体"/>
        </w:rPr>
        <w:t>，</w:t>
      </w:r>
      <w:r>
        <w:rPr>
          <w:rFonts w:hint="eastAsia" w:ascii="宋体" w:eastAsia="宋体"/>
          <w:lang w:val="en-US" w:eastAsia="zh-CN"/>
        </w:rPr>
        <w:t>发布成绩、查看成绩、修改成绩、管理教师授课信息和管理学生成绩信息</w:t>
      </w:r>
      <w:r>
        <w:rPr>
          <w:rFonts w:hint="eastAsia" w:ascii="宋体" w:eastAsia="宋体"/>
        </w:rPr>
        <w:t xml:space="preserve">等功能。  </w:t>
      </w:r>
    </w:p>
    <w:p>
      <w:pPr>
        <w:pStyle w:val="5"/>
        <w:keepNext w:val="0"/>
        <w:keepLines w:val="0"/>
        <w:pageBreakBefore w:val="0"/>
        <w:widowControl w:val="0"/>
        <w:kinsoku/>
        <w:wordWrap/>
        <w:overflowPunct/>
        <w:topLinePunct w:val="0"/>
        <w:autoSpaceDE w:val="0"/>
        <w:autoSpaceDN w:val="0"/>
        <w:bidi w:val="0"/>
        <w:adjustRightInd/>
        <w:snapToGrid/>
        <w:spacing w:before="160" w:line="360" w:lineRule="auto"/>
        <w:ind w:left="120" w:right="356" w:firstLine="479"/>
        <w:jc w:val="both"/>
        <w:textAlignment w:val="auto"/>
        <w:rPr>
          <w:rFonts w:hint="eastAsia" w:ascii="宋体" w:eastAsia="宋体"/>
        </w:rPr>
      </w:pP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120" w:right="117" w:firstLine="479"/>
        <w:jc w:val="both"/>
        <w:textAlignment w:val="auto"/>
        <w:rPr>
          <w:rFonts w:hint="eastAsia" w:ascii="宋体" w:eastAsia="宋体"/>
          <w:spacing w:val="-9"/>
        </w:rPr>
      </w:pPr>
      <w:r>
        <w:rPr>
          <w:rFonts w:hint="eastAsia" w:ascii="宋体" w:eastAsia="宋体"/>
          <w:spacing w:val="-6"/>
        </w:rPr>
        <w:t>本文分析了</w:t>
      </w:r>
      <w:r>
        <w:rPr>
          <w:rFonts w:hint="eastAsia" w:ascii="宋体" w:eastAsia="宋体"/>
          <w:spacing w:val="-6"/>
          <w:lang w:val="en-US" w:eastAsia="zh-CN"/>
        </w:rPr>
        <w:t>学生和教师</w:t>
      </w:r>
      <w:r>
        <w:rPr>
          <w:rFonts w:hint="eastAsia" w:ascii="宋体" w:eastAsia="宋体"/>
          <w:spacing w:val="-6"/>
        </w:rPr>
        <w:t>在</w:t>
      </w:r>
      <w:r>
        <w:rPr>
          <w:rFonts w:hint="eastAsia" w:ascii="宋体" w:eastAsia="宋体"/>
          <w:spacing w:val="-6"/>
          <w:lang w:val="en-US" w:eastAsia="zh-CN"/>
        </w:rPr>
        <w:t>管理信息</w:t>
      </w:r>
      <w:r>
        <w:rPr>
          <w:rFonts w:hint="eastAsia" w:ascii="宋体" w:eastAsia="宋体"/>
          <w:spacing w:val="-6"/>
        </w:rPr>
        <w:t>过程中可能的需求，重点对系统的</w:t>
      </w:r>
      <w:r>
        <w:rPr>
          <w:rFonts w:hint="eastAsia" w:ascii="宋体" w:eastAsia="宋体"/>
          <w:spacing w:val="-6"/>
          <w:lang w:val="en-US" w:eastAsia="zh-CN"/>
        </w:rPr>
        <w:t>成绩</w:t>
      </w:r>
      <w:r>
        <w:rPr>
          <w:rFonts w:hint="eastAsia" w:ascii="宋体" w:eastAsia="宋体"/>
          <w:spacing w:val="-6"/>
        </w:rPr>
        <w:t>显示功能</w:t>
      </w:r>
      <w:r>
        <w:rPr>
          <w:rFonts w:hint="eastAsia" w:ascii="宋体" w:eastAsia="宋体"/>
          <w:spacing w:val="-6"/>
          <w:lang w:eastAsia="zh-CN"/>
        </w:rPr>
        <w:t>、</w:t>
      </w:r>
      <w:r>
        <w:rPr>
          <w:rFonts w:hint="eastAsia" w:ascii="宋体" w:eastAsia="宋体"/>
          <w:spacing w:val="-9"/>
        </w:rPr>
        <w:t xml:space="preserve">后台管理功能、所需的数据库进行了分析，并给出了系统主要功能的实现方法，展示了最终的实现效果和测试结果。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120" w:right="117" w:firstLine="479"/>
        <w:jc w:val="both"/>
        <w:textAlignment w:val="auto"/>
        <w:rPr>
          <w:rFonts w:hint="eastAsia" w:ascii="宋体" w:eastAsia="宋体"/>
          <w:spacing w:val="-9"/>
        </w:rPr>
      </w:pPr>
    </w:p>
    <w:p>
      <w:pPr>
        <w:pStyle w:val="5"/>
        <w:spacing w:before="161"/>
        <w:ind w:left="600"/>
        <w:rPr>
          <w:rFonts w:ascii="宋体"/>
          <w:sz w:val="48"/>
        </w:rPr>
      </w:pPr>
      <w:r>
        <w:rPr>
          <w:rFonts w:hint="eastAsia" w:ascii="宋体" w:eastAsia="宋体"/>
        </w:rPr>
        <w:t>目前该</w:t>
      </w:r>
      <w:r>
        <w:rPr>
          <w:rFonts w:hint="eastAsia" w:ascii="宋体" w:eastAsia="宋体"/>
          <w:lang w:val="en-US" w:eastAsia="zh-CN"/>
        </w:rPr>
        <w:t>学生管理</w:t>
      </w:r>
      <w:r>
        <w:rPr>
          <w:rFonts w:hint="eastAsia" w:ascii="宋体" w:eastAsia="宋体"/>
        </w:rPr>
        <w:t>系统的功能已基本完成，</w:t>
      </w:r>
      <w:r>
        <w:rPr>
          <w:rFonts w:hint="eastAsia" w:ascii="宋体" w:eastAsia="宋体"/>
          <w:lang w:val="en-US" w:eastAsia="zh-CN"/>
        </w:rPr>
        <w:t>各项</w:t>
      </w:r>
      <w:r>
        <w:rPr>
          <w:rFonts w:hint="eastAsia" w:ascii="宋体" w:eastAsia="宋体"/>
        </w:rPr>
        <w:t xml:space="preserve">逻辑流程初步得到实现。 </w:t>
      </w:r>
      <w:r>
        <w:rPr>
          <w:rFonts w:ascii="宋体"/>
          <w:sz w:val="48"/>
        </w:rPr>
        <w:t xml:space="preserve"> </w:t>
      </w:r>
    </w:p>
    <w:p>
      <w:pPr>
        <w:pStyle w:val="5"/>
        <w:rPr>
          <w:rFonts w:ascii="宋体"/>
          <w:sz w:val="20"/>
        </w:rPr>
      </w:pPr>
    </w:p>
    <w:p>
      <w:pPr>
        <w:pStyle w:val="5"/>
        <w:spacing w:before="6"/>
        <w:rPr>
          <w:rFonts w:ascii="宋体"/>
          <w:sz w:val="23"/>
        </w:rPr>
      </w:pPr>
    </w:p>
    <w:p>
      <w:pPr>
        <w:pStyle w:val="5"/>
        <w:spacing w:before="74"/>
        <w:ind w:left="547"/>
        <w:sectPr>
          <w:pgSz w:w="11910" w:h="16840"/>
          <w:pgMar w:top="1380" w:right="1440" w:bottom="280" w:left="1680" w:header="720" w:footer="720" w:gutter="0"/>
          <w:pgNumType w:fmt="decimal"/>
          <w:cols w:space="720" w:num="1"/>
        </w:sectPr>
      </w:pPr>
      <w:r>
        <w:rPr>
          <w:rFonts w:hint="eastAsia" w:ascii="黑体" w:eastAsia="黑体"/>
          <w:spacing w:val="43"/>
        </w:rPr>
        <w:t>关键词</w:t>
      </w:r>
      <w:r>
        <w:rPr>
          <w:rFonts w:hint="eastAsia" w:ascii="宋体" w:eastAsia="宋体"/>
          <w:spacing w:val="-38"/>
        </w:rPr>
        <w:t>：</w:t>
      </w:r>
      <w:r>
        <w:rPr>
          <w:rFonts w:hint="eastAsia" w:ascii="宋体" w:eastAsia="宋体"/>
          <w:spacing w:val="-38"/>
          <w:lang w:val="en-US" w:eastAsia="zh-CN"/>
        </w:rPr>
        <w:t xml:space="preserve">学生管理 ， </w:t>
      </w:r>
      <w:r>
        <w:rPr>
          <w:spacing w:val="17"/>
        </w:rPr>
        <w:t>Java</w:t>
      </w:r>
      <w:r>
        <w:rPr>
          <w:rFonts w:hint="eastAsia" w:eastAsia="宋体"/>
          <w:spacing w:val="17"/>
          <w:lang w:eastAsia="zh-CN"/>
        </w:rPr>
        <w:t>，</w:t>
      </w:r>
      <w:r>
        <w:rPr>
          <w:spacing w:val="22"/>
        </w:rPr>
        <w:t>SSM</w:t>
      </w:r>
      <w:r>
        <w:rPr>
          <w:rFonts w:hint="eastAsia" w:ascii="宋体" w:eastAsia="宋体"/>
          <w:spacing w:val="1"/>
        </w:rPr>
        <w:t>框架，</w:t>
      </w:r>
      <w:r>
        <w:t>MySQL</w:t>
      </w:r>
    </w:p>
    <w:p>
      <w:pPr>
        <w:pStyle w:val="4"/>
        <w:spacing w:before="60"/>
        <w:ind w:right="235"/>
      </w:pPr>
      <w:r>
        <w:t>ABSTRACT</w:t>
      </w:r>
    </w:p>
    <w:p>
      <w:pPr>
        <w:pStyle w:val="5"/>
        <w:spacing w:before="9"/>
        <w:rPr>
          <w:sz w:val="33"/>
        </w:rPr>
      </w:pPr>
    </w:p>
    <w:p>
      <w:pPr>
        <w:pStyle w:val="3"/>
        <w:spacing w:before="6"/>
        <w:ind w:firstLine="480" w:firstLineChars="200"/>
        <w:jc w:val="both"/>
        <w:rPr>
          <w:rFonts w:hint="eastAsia"/>
          <w:sz w:val="24"/>
          <w:szCs w:val="24"/>
        </w:rPr>
      </w:pPr>
      <w:r>
        <w:rPr>
          <w:rFonts w:hint="eastAsia"/>
          <w:sz w:val="24"/>
          <w:szCs w:val="24"/>
        </w:rPr>
        <w:t>In China, the topic of education has always been the top priority. Since ancient times, education has been a problem that can not be ignored in people's daily life. The management of students is a very important part of education. For the students and teachers in the school, almost every day need to use the student management system, especially at the beginning and end of each semester, the student performance management system is very important for the school. In modern society, the most important way to manage the information of students and teachers in a school is to use the student management system.</w:t>
      </w:r>
    </w:p>
    <w:p>
      <w:pPr>
        <w:pStyle w:val="3"/>
        <w:spacing w:before="6"/>
        <w:jc w:val="both"/>
        <w:rPr>
          <w:rFonts w:hint="eastAsia"/>
          <w:sz w:val="24"/>
          <w:szCs w:val="24"/>
        </w:rPr>
      </w:pPr>
    </w:p>
    <w:p>
      <w:pPr>
        <w:pStyle w:val="3"/>
        <w:spacing w:before="6"/>
        <w:ind w:firstLine="480" w:firstLineChars="200"/>
        <w:jc w:val="both"/>
        <w:rPr>
          <w:rFonts w:hint="eastAsia"/>
          <w:sz w:val="24"/>
          <w:szCs w:val="24"/>
        </w:rPr>
      </w:pPr>
      <w:r>
        <w:rPr>
          <w:rFonts w:hint="eastAsia"/>
          <w:sz w:val="24"/>
          <w:szCs w:val="24"/>
        </w:rPr>
        <w:t>Student management system through students and teachers login page to view or manage their personal information and performance information. Administrators to carry out more advanced system management, to ensure that the information in the system is accurate. Through the respective and collaborative management of the three parties, all kinds of information can be easily viewed and saved in the system.</w:t>
      </w:r>
    </w:p>
    <w:p>
      <w:pPr>
        <w:pStyle w:val="3"/>
        <w:spacing w:before="6"/>
        <w:jc w:val="both"/>
        <w:rPr>
          <w:rFonts w:hint="eastAsia"/>
          <w:sz w:val="24"/>
          <w:szCs w:val="24"/>
        </w:rPr>
      </w:pPr>
    </w:p>
    <w:p>
      <w:pPr>
        <w:pStyle w:val="3"/>
        <w:spacing w:before="6"/>
        <w:ind w:firstLine="480" w:firstLineChars="200"/>
        <w:jc w:val="both"/>
        <w:rPr>
          <w:rFonts w:hint="eastAsia"/>
          <w:sz w:val="24"/>
          <w:szCs w:val="24"/>
        </w:rPr>
      </w:pPr>
      <w:r>
        <w:rPr>
          <w:rFonts w:hint="eastAsia"/>
          <w:sz w:val="24"/>
          <w:szCs w:val="24"/>
        </w:rPr>
        <w:t>Based on the experience of using student management as an example, combined with the demand analysis of students, teachers and administrators, this paper designs the student management system platform to manage school related data by using SSM framework, Java as the back-end development language, MySQL as the relational database platform, and bootstrap as the front-end auxiliary framework. For students, teachers and administrators, the system has the functions of viewing personal information, modifying personal information, publishing grades, viewing grades, modifying grades, Managing Teachers' teaching information and managing students' grades.</w:t>
      </w:r>
    </w:p>
    <w:p>
      <w:pPr>
        <w:pStyle w:val="3"/>
        <w:spacing w:before="6"/>
        <w:jc w:val="both"/>
        <w:rPr>
          <w:rFonts w:hint="eastAsia"/>
          <w:sz w:val="24"/>
          <w:szCs w:val="24"/>
        </w:rPr>
      </w:pPr>
    </w:p>
    <w:p>
      <w:pPr>
        <w:pStyle w:val="3"/>
        <w:spacing w:before="6"/>
        <w:ind w:firstLine="480" w:firstLineChars="200"/>
        <w:jc w:val="both"/>
        <w:rPr>
          <w:rFonts w:hint="eastAsia"/>
          <w:sz w:val="24"/>
          <w:szCs w:val="24"/>
        </w:rPr>
      </w:pPr>
      <w:r>
        <w:rPr>
          <w:rFonts w:hint="eastAsia"/>
          <w:sz w:val="24"/>
          <w:szCs w:val="24"/>
        </w:rPr>
        <w:t>This paper analyzes the possible needs of students and teachers in the process of information management, focusing on the analysis of the performance display function, background management function and required database of the system, and gives the implementation method of the main functions of the system, and shows the final implementation effect and test results.</w:t>
      </w:r>
    </w:p>
    <w:p>
      <w:pPr>
        <w:pStyle w:val="3"/>
        <w:spacing w:before="6"/>
        <w:jc w:val="both"/>
        <w:rPr>
          <w:rFonts w:hint="eastAsia"/>
          <w:sz w:val="24"/>
          <w:szCs w:val="24"/>
        </w:rPr>
      </w:pPr>
    </w:p>
    <w:p>
      <w:pPr>
        <w:pStyle w:val="3"/>
        <w:spacing w:before="6"/>
        <w:ind w:firstLine="480" w:firstLineChars="200"/>
        <w:jc w:val="both"/>
        <w:rPr>
          <w:sz w:val="24"/>
          <w:szCs w:val="24"/>
        </w:rPr>
      </w:pPr>
      <w:r>
        <w:rPr>
          <w:rFonts w:hint="eastAsia"/>
          <w:sz w:val="24"/>
          <w:szCs w:val="24"/>
        </w:rPr>
        <w:t>At present, the functions of the student management system have been basically completed, and the logical processes have been initially realized.</w:t>
      </w:r>
      <w:r>
        <w:rPr>
          <w:sz w:val="24"/>
          <w:szCs w:val="24"/>
        </w:rPr>
        <w:t xml:space="preserve"> </w:t>
      </w:r>
    </w:p>
    <w:p>
      <w:pPr>
        <w:pStyle w:val="5"/>
        <w:rPr>
          <w:rFonts w:ascii="宋体"/>
          <w:sz w:val="20"/>
        </w:rPr>
      </w:pPr>
    </w:p>
    <w:p>
      <w:pPr>
        <w:pStyle w:val="5"/>
        <w:spacing w:before="9"/>
        <w:rPr>
          <w:rFonts w:ascii="宋体"/>
          <w:sz w:val="29"/>
        </w:rPr>
      </w:pPr>
    </w:p>
    <w:p>
      <w:pPr>
        <w:pStyle w:val="5"/>
        <w:spacing w:before="74"/>
        <w:ind w:left="602"/>
        <w:rPr>
          <w:rFonts w:hint="eastAsia" w:eastAsia="宋体"/>
          <w:lang w:val="en-US" w:eastAsia="zh-CN"/>
        </w:rPr>
        <w:sectPr>
          <w:pgSz w:w="11910" w:h="16840"/>
          <w:pgMar w:top="1360" w:right="1440" w:bottom="280" w:left="1680" w:header="720" w:footer="720" w:gutter="0"/>
          <w:pgNumType w:fmt="decimal"/>
          <w:cols w:space="720" w:num="1"/>
        </w:sectPr>
      </w:pPr>
      <w:r>
        <w:rPr>
          <w:b/>
        </w:rPr>
        <w:t>Keywords</w:t>
      </w:r>
      <w:r>
        <w:rPr>
          <w:rFonts w:hint="eastAsia" w:ascii="宋体" w:eastAsia="宋体"/>
          <w:b/>
        </w:rPr>
        <w:t>：</w:t>
      </w:r>
      <w:r>
        <w:rPr>
          <w:rFonts w:hint="eastAsia"/>
        </w:rPr>
        <w:t>Student management</w:t>
      </w:r>
      <w:r>
        <w:t>, Java, SSM framework, MySQ</w:t>
      </w:r>
      <w:r>
        <w:rPr>
          <w:rFonts w:hint="eastAsia" w:eastAsia="宋体"/>
          <w:lang w:val="en-US" w:eastAsia="zh-CN"/>
        </w:rPr>
        <w:t>L</w:t>
      </w:r>
    </w:p>
    <w:p>
      <w:pPr>
        <w:spacing w:before="140"/>
        <w:ind w:left="0" w:right="132" w:firstLine="0"/>
        <w:jc w:val="both"/>
        <w:rPr>
          <w:rFonts w:ascii="宋体"/>
          <w:sz w:val="21"/>
        </w:rPr>
      </w:pPr>
    </w:p>
    <w:p>
      <w:pPr>
        <w:pStyle w:val="4"/>
        <w:spacing w:before="128"/>
        <w:rPr>
          <w:rFonts w:hint="eastAsia" w:ascii="黑体" w:eastAsia="黑体"/>
        </w:rPr>
      </w:pPr>
      <w:r>
        <w:rPr>
          <w:rFonts w:hint="eastAsia" w:ascii="黑体" w:eastAsia="黑体"/>
        </w:rPr>
        <w:t>目录</w:t>
      </w:r>
    </w:p>
    <w:p>
      <w:pPr>
        <w:pStyle w:val="13"/>
        <w:numPr>
          <w:ilvl w:val="0"/>
          <w:numId w:val="1"/>
        </w:numPr>
        <w:tabs>
          <w:tab w:val="left" w:pos="423"/>
          <w:tab w:val="left" w:leader="dot" w:pos="8156"/>
        </w:tabs>
        <w:spacing w:before="227" w:after="0" w:line="240" w:lineRule="auto"/>
        <w:ind w:left="422" w:right="236" w:hanging="423"/>
        <w:jc w:val="left"/>
        <w:rPr>
          <w:rFonts w:ascii="Times New Roman" w:eastAsia="Times New Roman"/>
          <w:sz w:val="30"/>
        </w:rPr>
      </w:pPr>
      <w:bookmarkStart w:id="23" w:name="_GoBack"/>
      <w:r>
        <w:fldChar w:fldCharType="begin"/>
      </w:r>
      <w:r>
        <w:instrText xml:space="preserve"> HYPERLINK \l "_bookmark0" </w:instrText>
      </w:r>
      <w:r>
        <w:fldChar w:fldCharType="separate"/>
      </w:r>
      <w:r>
        <w:rPr>
          <w:sz w:val="30"/>
        </w:rPr>
        <w:t>引言</w:t>
      </w:r>
      <w:r>
        <w:rPr>
          <w:sz w:val="30"/>
        </w:rPr>
        <w:fldChar w:fldCharType="end"/>
      </w:r>
      <w:r>
        <w:rPr>
          <w:sz w:val="30"/>
        </w:rPr>
        <w:tab/>
      </w:r>
      <w:r>
        <w:fldChar w:fldCharType="begin"/>
      </w:r>
      <w:r>
        <w:instrText xml:space="preserve"> HYPERLINK \l "_bookmark0" </w:instrText>
      </w:r>
      <w:r>
        <w:fldChar w:fldCharType="separate"/>
      </w:r>
      <w:r>
        <w:rPr>
          <w:rFonts w:ascii="Times New Roman" w:eastAsia="Times New Roman"/>
          <w:sz w:val="30"/>
        </w:rPr>
        <w:t>1</w:t>
      </w:r>
      <w:r>
        <w:rPr>
          <w:rFonts w:ascii="Times New Roman" w:eastAsia="Times New Roman"/>
          <w:sz w:val="30"/>
        </w:rPr>
        <w:fldChar w:fldCharType="end"/>
      </w:r>
    </w:p>
    <w:p>
      <w:pPr>
        <w:pStyle w:val="13"/>
        <w:numPr>
          <w:ilvl w:val="1"/>
          <w:numId w:val="1"/>
        </w:numPr>
        <w:tabs>
          <w:tab w:val="left" w:pos="701"/>
          <w:tab w:val="left" w:leader="dot" w:pos="7736"/>
        </w:tabs>
        <w:spacing w:before="252" w:after="0" w:line="240" w:lineRule="auto"/>
        <w:ind w:left="1241" w:right="357" w:hanging="1242"/>
        <w:jc w:val="right"/>
        <w:rPr>
          <w:rFonts w:ascii="Times New Roman" w:eastAsia="Times New Roman"/>
          <w:sz w:val="30"/>
        </w:rPr>
      </w:pPr>
      <w:r>
        <w:rPr>
          <w:rFonts w:hint="eastAsia"/>
          <w:sz w:val="28"/>
          <w:lang w:val="en-US" w:eastAsia="zh-CN"/>
        </w:rPr>
        <w:t>学生管理</w:t>
      </w:r>
      <w:r>
        <w:rPr>
          <w:sz w:val="28"/>
        </w:rPr>
        <w:t>系</w:t>
      </w:r>
      <w:r>
        <w:rPr>
          <w:spacing w:val="-3"/>
          <w:sz w:val="28"/>
        </w:rPr>
        <w:t>统</w:t>
      </w:r>
      <w:r>
        <w:rPr>
          <w:sz w:val="28"/>
        </w:rPr>
        <w:t>开发背景</w:t>
      </w:r>
      <w:r>
        <w:rPr>
          <w:sz w:val="28"/>
        </w:rPr>
        <w:tab/>
      </w:r>
      <w:r>
        <w:rPr>
          <w:rFonts w:hint="eastAsia"/>
          <w:sz w:val="28"/>
          <w:lang w:val="en-US" w:eastAsia="zh-CN"/>
        </w:rPr>
        <w:t>1</w:t>
      </w:r>
    </w:p>
    <w:p>
      <w:pPr>
        <w:pStyle w:val="13"/>
        <w:numPr>
          <w:ilvl w:val="1"/>
          <w:numId w:val="1"/>
        </w:numPr>
        <w:tabs>
          <w:tab w:val="left" w:pos="701"/>
          <w:tab w:val="left" w:leader="dot" w:pos="7736"/>
        </w:tabs>
        <w:spacing w:before="265" w:after="0" w:line="240" w:lineRule="auto"/>
        <w:ind w:left="1241" w:right="357" w:hanging="1242"/>
        <w:jc w:val="right"/>
        <w:rPr>
          <w:rFonts w:ascii="Times New Roman" w:eastAsia="Times New Roman"/>
          <w:sz w:val="30"/>
        </w:rPr>
      </w:pPr>
      <w:r>
        <w:rPr>
          <w:rFonts w:hint="eastAsia"/>
          <w:sz w:val="28"/>
          <w:lang w:val="en-US" w:eastAsia="zh-CN"/>
        </w:rPr>
        <w:t>学生管理类软件</w:t>
      </w:r>
      <w:r>
        <w:rPr>
          <w:sz w:val="28"/>
        </w:rPr>
        <w:t>发展状况</w:t>
      </w:r>
      <w:r>
        <w:rPr>
          <w:sz w:val="28"/>
        </w:rPr>
        <w:tab/>
      </w:r>
      <w:r>
        <w:rPr>
          <w:rFonts w:hint="eastAsia"/>
          <w:sz w:val="28"/>
          <w:lang w:val="en-US" w:eastAsia="zh-CN"/>
        </w:rPr>
        <w:t>1</w:t>
      </w:r>
    </w:p>
    <w:p>
      <w:pPr>
        <w:pStyle w:val="13"/>
        <w:numPr>
          <w:ilvl w:val="1"/>
          <w:numId w:val="1"/>
        </w:numPr>
        <w:tabs>
          <w:tab w:val="left" w:pos="701"/>
          <w:tab w:val="left" w:leader="dot" w:pos="7736"/>
        </w:tabs>
        <w:spacing w:before="266" w:after="0" w:line="240" w:lineRule="auto"/>
        <w:ind w:left="1241" w:right="357" w:hanging="1242"/>
        <w:jc w:val="right"/>
        <w:rPr>
          <w:rFonts w:ascii="Times New Roman" w:eastAsia="Times New Roman"/>
          <w:sz w:val="30"/>
        </w:rPr>
      </w:pPr>
      <w:r>
        <w:rPr>
          <w:sz w:val="28"/>
        </w:rPr>
        <w:t>系统</w:t>
      </w:r>
      <w:r>
        <w:rPr>
          <w:spacing w:val="-3"/>
          <w:sz w:val="28"/>
        </w:rPr>
        <w:t>开</w:t>
      </w:r>
      <w:r>
        <w:rPr>
          <w:sz w:val="28"/>
        </w:rPr>
        <w:t>发的</w:t>
      </w:r>
      <w:r>
        <w:rPr>
          <w:spacing w:val="-3"/>
          <w:sz w:val="28"/>
        </w:rPr>
        <w:t>目</w:t>
      </w:r>
      <w:r>
        <w:rPr>
          <w:sz w:val="28"/>
        </w:rPr>
        <w:t>的与意义</w:t>
      </w:r>
      <w:r>
        <w:rPr>
          <w:sz w:val="28"/>
        </w:rPr>
        <w:tab/>
      </w:r>
      <w:r>
        <w:rPr>
          <w:rFonts w:hint="eastAsia"/>
          <w:sz w:val="28"/>
          <w:lang w:val="en-US" w:eastAsia="zh-CN"/>
        </w:rPr>
        <w:t>2</w:t>
      </w:r>
    </w:p>
    <w:p>
      <w:pPr>
        <w:pStyle w:val="13"/>
        <w:numPr>
          <w:ilvl w:val="0"/>
          <w:numId w:val="1"/>
        </w:numPr>
        <w:tabs>
          <w:tab w:val="left" w:pos="303"/>
          <w:tab w:val="left" w:leader="dot" w:pos="8156"/>
        </w:tabs>
        <w:spacing w:before="253" w:after="0" w:line="240" w:lineRule="auto"/>
        <w:ind w:left="422" w:right="357" w:hanging="423"/>
        <w:jc w:val="right"/>
        <w:rPr>
          <w:rFonts w:ascii="Times New Roman" w:eastAsia="Times New Roman"/>
          <w:sz w:val="30"/>
        </w:rPr>
      </w:pPr>
      <w:r>
        <w:rPr>
          <w:sz w:val="30"/>
        </w:rPr>
        <w:t>系统技术概括</w:t>
      </w:r>
      <w:r>
        <w:rPr>
          <w:sz w:val="30"/>
        </w:rPr>
        <w:tab/>
      </w:r>
      <w:r>
        <w:rPr>
          <w:rFonts w:ascii="Times New Roman" w:eastAsia="Times New Roman"/>
          <w:sz w:val="30"/>
        </w:rPr>
        <w:t>6</w:t>
      </w:r>
    </w:p>
    <w:p>
      <w:pPr>
        <w:pStyle w:val="13"/>
        <w:numPr>
          <w:ilvl w:val="1"/>
          <w:numId w:val="1"/>
        </w:numPr>
        <w:tabs>
          <w:tab w:val="left" w:pos="701"/>
          <w:tab w:val="left" w:leader="dot" w:pos="7736"/>
        </w:tabs>
        <w:spacing w:before="252" w:after="0" w:line="240" w:lineRule="auto"/>
        <w:ind w:left="1241" w:right="357" w:hanging="1242"/>
        <w:jc w:val="right"/>
        <w:rPr>
          <w:rFonts w:ascii="Times New Roman" w:eastAsia="Times New Roman"/>
          <w:sz w:val="30"/>
        </w:rPr>
      </w:pPr>
      <w:r>
        <w:rPr>
          <w:sz w:val="28"/>
        </w:rPr>
        <w:t>系统</w:t>
      </w:r>
      <w:r>
        <w:rPr>
          <w:spacing w:val="-3"/>
          <w:sz w:val="28"/>
        </w:rPr>
        <w:t>前</w:t>
      </w:r>
      <w:r>
        <w:rPr>
          <w:sz w:val="28"/>
        </w:rPr>
        <w:t>端技</w:t>
      </w:r>
      <w:r>
        <w:rPr>
          <w:spacing w:val="-3"/>
          <w:sz w:val="28"/>
        </w:rPr>
        <w:t>术</w:t>
      </w:r>
      <w:r>
        <w:rPr>
          <w:sz w:val="28"/>
        </w:rPr>
        <w:t>概括</w:t>
      </w:r>
      <w:r>
        <w:rPr>
          <w:sz w:val="28"/>
        </w:rPr>
        <w:tab/>
      </w:r>
      <w:r>
        <w:rPr>
          <w:rFonts w:hint="eastAsia"/>
          <w:sz w:val="28"/>
          <w:lang w:val="en-US" w:eastAsia="zh-CN"/>
        </w:rPr>
        <w:t>2</w:t>
      </w:r>
    </w:p>
    <w:p>
      <w:pPr>
        <w:pStyle w:val="13"/>
        <w:numPr>
          <w:ilvl w:val="2"/>
          <w:numId w:val="2"/>
        </w:numPr>
        <w:tabs>
          <w:tab w:val="left" w:pos="1621"/>
          <w:tab w:val="left" w:leader="dot" w:pos="8277"/>
        </w:tabs>
        <w:spacing w:before="270" w:after="0" w:line="240" w:lineRule="auto"/>
        <w:ind w:left="1620" w:right="0" w:hanging="661"/>
        <w:jc w:val="left"/>
        <w:rPr>
          <w:rFonts w:ascii="Times New Roman" w:eastAsia="Times New Roman"/>
          <w:sz w:val="30"/>
        </w:rPr>
      </w:pPr>
      <w:r>
        <w:rPr>
          <w:rFonts w:ascii="Times New Roman" w:eastAsia="Times New Roman"/>
          <w:sz w:val="24"/>
        </w:rPr>
        <w:t>Jquery</w:t>
      </w:r>
      <w:r>
        <w:rPr>
          <w:rFonts w:ascii="Times New Roman" w:eastAsia="Times New Roman"/>
          <w:spacing w:val="-2"/>
          <w:sz w:val="24"/>
        </w:rPr>
        <w:t xml:space="preserve"> </w:t>
      </w:r>
      <w:r>
        <w:rPr>
          <w:rFonts w:hint="eastAsia" w:ascii="楷体" w:eastAsia="楷体"/>
          <w:sz w:val="24"/>
        </w:rPr>
        <w:t>及</w:t>
      </w:r>
      <w:r>
        <w:rPr>
          <w:rFonts w:hint="eastAsia" w:ascii="楷体" w:eastAsia="楷体"/>
          <w:spacing w:val="-60"/>
          <w:sz w:val="24"/>
        </w:rPr>
        <w:t xml:space="preserve"> </w:t>
      </w:r>
      <w:r>
        <w:rPr>
          <w:rFonts w:ascii="Times New Roman" w:eastAsia="Times New Roman"/>
          <w:sz w:val="24"/>
        </w:rPr>
        <w:t>Ajax</w:t>
      </w:r>
      <w:r>
        <w:rPr>
          <w:rFonts w:hint="eastAsia" w:ascii="楷体" w:eastAsia="楷体"/>
          <w:sz w:val="24"/>
        </w:rPr>
        <w:tab/>
      </w:r>
      <w:r>
        <w:rPr>
          <w:rFonts w:hint="eastAsia" w:ascii="楷体" w:eastAsia="楷体"/>
          <w:sz w:val="24"/>
          <w:lang w:val="en-US" w:eastAsia="zh-CN"/>
        </w:rPr>
        <w:t>2</w:t>
      </w:r>
    </w:p>
    <w:p>
      <w:pPr>
        <w:pStyle w:val="13"/>
        <w:numPr>
          <w:ilvl w:val="2"/>
          <w:numId w:val="2"/>
        </w:numPr>
        <w:tabs>
          <w:tab w:val="left" w:pos="1621"/>
          <w:tab w:val="left" w:leader="dot" w:pos="8277"/>
        </w:tabs>
        <w:spacing w:before="276" w:after="0" w:line="240" w:lineRule="auto"/>
        <w:ind w:left="1620" w:right="0" w:hanging="661"/>
        <w:jc w:val="left"/>
        <w:rPr>
          <w:rFonts w:ascii="Times New Roman" w:eastAsia="Times New Roman"/>
          <w:sz w:val="30"/>
        </w:rPr>
      </w:pPr>
      <w:r>
        <w:rPr>
          <w:rFonts w:ascii="Times New Roman" w:eastAsia="Times New Roman"/>
          <w:sz w:val="24"/>
        </w:rPr>
        <w:t xml:space="preserve">Bootstrap </w:t>
      </w:r>
      <w:r>
        <w:rPr>
          <w:rFonts w:hint="eastAsia" w:ascii="楷体" w:eastAsia="楷体"/>
          <w:sz w:val="24"/>
        </w:rPr>
        <w:t>框架</w:t>
      </w:r>
      <w:r>
        <w:rPr>
          <w:rFonts w:ascii="Times New Roman" w:eastAsia="Times New Roman"/>
          <w:sz w:val="24"/>
        </w:rPr>
        <w:tab/>
      </w:r>
      <w:r>
        <w:rPr>
          <w:rFonts w:hint="eastAsia" w:ascii="Times New Roman" w:eastAsia="宋体"/>
          <w:sz w:val="24"/>
          <w:lang w:val="en-US" w:eastAsia="zh-CN"/>
        </w:rPr>
        <w:t>3</w:t>
      </w:r>
    </w:p>
    <w:p>
      <w:pPr>
        <w:pStyle w:val="13"/>
        <w:numPr>
          <w:ilvl w:val="1"/>
          <w:numId w:val="1"/>
        </w:numPr>
        <w:tabs>
          <w:tab w:val="left" w:pos="701"/>
          <w:tab w:val="left" w:leader="dot" w:pos="7736"/>
        </w:tabs>
        <w:spacing w:before="272" w:after="0" w:line="240" w:lineRule="auto"/>
        <w:ind w:left="1241" w:right="357" w:hanging="1242"/>
        <w:jc w:val="right"/>
        <w:rPr>
          <w:rFonts w:ascii="Times New Roman" w:eastAsia="Times New Roman"/>
          <w:sz w:val="30"/>
        </w:rPr>
      </w:pPr>
      <w:r>
        <w:rPr>
          <w:sz w:val="28"/>
        </w:rPr>
        <w:t>系统</w:t>
      </w:r>
      <w:r>
        <w:rPr>
          <w:spacing w:val="-3"/>
          <w:sz w:val="28"/>
        </w:rPr>
        <w:t>后</w:t>
      </w:r>
      <w:r>
        <w:rPr>
          <w:sz w:val="28"/>
        </w:rPr>
        <w:t>端技</w:t>
      </w:r>
      <w:r>
        <w:rPr>
          <w:spacing w:val="-3"/>
          <w:sz w:val="28"/>
        </w:rPr>
        <w:t>术</w:t>
      </w:r>
      <w:r>
        <w:rPr>
          <w:sz w:val="28"/>
        </w:rPr>
        <w:t>概括</w:t>
      </w:r>
      <w:r>
        <w:rPr>
          <w:sz w:val="28"/>
        </w:rPr>
        <w:tab/>
      </w:r>
      <w:r>
        <w:rPr>
          <w:rFonts w:hint="eastAsia"/>
          <w:sz w:val="28"/>
          <w:lang w:val="en-US" w:eastAsia="zh-CN"/>
        </w:rPr>
        <w:t>4</w:t>
      </w:r>
    </w:p>
    <w:p>
      <w:pPr>
        <w:pStyle w:val="13"/>
        <w:numPr>
          <w:ilvl w:val="2"/>
          <w:numId w:val="3"/>
        </w:numPr>
        <w:tabs>
          <w:tab w:val="left" w:pos="1681"/>
          <w:tab w:val="left" w:leader="dot" w:pos="8277"/>
        </w:tabs>
        <w:spacing w:before="270" w:after="0" w:line="240" w:lineRule="auto"/>
        <w:ind w:left="1680" w:right="0" w:hanging="721"/>
        <w:jc w:val="left"/>
        <w:rPr>
          <w:rFonts w:ascii="Times New Roman" w:eastAsia="Times New Roman"/>
          <w:sz w:val="30"/>
        </w:rPr>
      </w:pPr>
      <w:r>
        <w:rPr>
          <w:rFonts w:ascii="Times New Roman" w:eastAsia="Times New Roman"/>
          <w:sz w:val="24"/>
        </w:rPr>
        <w:t>SpringMVC</w:t>
      </w:r>
      <w:r>
        <w:rPr>
          <w:rFonts w:ascii="Times New Roman" w:eastAsia="Times New Roman"/>
          <w:spacing w:val="-1"/>
          <w:sz w:val="24"/>
        </w:rPr>
        <w:t xml:space="preserve"> </w:t>
      </w:r>
      <w:r>
        <w:rPr>
          <w:rFonts w:hint="eastAsia" w:ascii="楷体" w:eastAsia="楷体"/>
          <w:sz w:val="24"/>
        </w:rPr>
        <w:t>框架</w:t>
      </w:r>
      <w:r>
        <w:rPr>
          <w:rFonts w:hint="eastAsia" w:ascii="楷体" w:eastAsia="楷体"/>
          <w:sz w:val="24"/>
        </w:rPr>
        <w:tab/>
      </w:r>
      <w:r>
        <w:rPr>
          <w:rFonts w:hint="eastAsia" w:ascii="楷体" w:eastAsia="楷体"/>
          <w:sz w:val="24"/>
          <w:lang w:val="en-US" w:eastAsia="zh-CN"/>
        </w:rPr>
        <w:t>4</w:t>
      </w:r>
    </w:p>
    <w:p>
      <w:pPr>
        <w:pStyle w:val="13"/>
        <w:numPr>
          <w:ilvl w:val="2"/>
          <w:numId w:val="3"/>
        </w:numPr>
        <w:tabs>
          <w:tab w:val="left" w:pos="1681"/>
          <w:tab w:val="left" w:leader="dot" w:pos="8277"/>
        </w:tabs>
        <w:spacing w:before="277" w:after="0" w:line="240" w:lineRule="auto"/>
        <w:ind w:left="1680" w:right="0" w:hanging="721"/>
        <w:jc w:val="left"/>
        <w:rPr>
          <w:rFonts w:ascii="Times New Roman" w:eastAsia="Times New Roman"/>
          <w:sz w:val="30"/>
        </w:rPr>
      </w:pPr>
      <w:r>
        <w:rPr>
          <w:rFonts w:ascii="Times New Roman" w:eastAsia="Times New Roman"/>
          <w:sz w:val="24"/>
        </w:rPr>
        <w:t>MySQL</w:t>
      </w:r>
      <w:r>
        <w:rPr>
          <w:rFonts w:ascii="Times New Roman" w:eastAsia="Times New Roman"/>
          <w:spacing w:val="59"/>
          <w:sz w:val="24"/>
        </w:rPr>
        <w:t xml:space="preserve"> </w:t>
      </w:r>
      <w:r>
        <w:rPr>
          <w:rFonts w:hint="eastAsia" w:ascii="楷体" w:eastAsia="楷体"/>
          <w:sz w:val="24"/>
        </w:rPr>
        <w:t>数据库</w:t>
      </w:r>
      <w:r>
        <w:rPr>
          <w:rFonts w:hint="eastAsia" w:ascii="楷体" w:eastAsia="楷体"/>
          <w:sz w:val="24"/>
        </w:rPr>
        <w:tab/>
      </w:r>
      <w:r>
        <w:rPr>
          <w:rFonts w:hint="eastAsia" w:ascii="楷体" w:eastAsia="楷体"/>
          <w:sz w:val="24"/>
          <w:lang w:val="en-US" w:eastAsia="zh-CN"/>
        </w:rPr>
        <w:t>4</w:t>
      </w:r>
    </w:p>
    <w:p>
      <w:pPr>
        <w:pStyle w:val="13"/>
        <w:numPr>
          <w:ilvl w:val="2"/>
          <w:numId w:val="3"/>
        </w:numPr>
        <w:tabs>
          <w:tab w:val="left" w:pos="1681"/>
          <w:tab w:val="left" w:leader="dot" w:pos="8128"/>
        </w:tabs>
        <w:spacing w:before="276" w:after="0" w:line="240" w:lineRule="auto"/>
        <w:ind w:left="1680" w:right="0" w:hanging="721"/>
        <w:jc w:val="left"/>
        <w:rPr>
          <w:rFonts w:ascii="Times New Roman" w:eastAsia="Times New Roman"/>
          <w:sz w:val="30"/>
        </w:rPr>
      </w:pPr>
      <w:r>
        <w:rPr>
          <w:rFonts w:ascii="Times New Roman" w:eastAsia="Times New Roman"/>
          <w:sz w:val="24"/>
        </w:rPr>
        <w:t xml:space="preserve">Tomcat </w:t>
      </w:r>
      <w:r>
        <w:rPr>
          <w:rFonts w:hint="eastAsia" w:ascii="楷体" w:eastAsia="楷体"/>
          <w:sz w:val="24"/>
        </w:rPr>
        <w:t>服务器</w:t>
      </w:r>
      <w:r>
        <w:rPr>
          <w:rFonts w:hint="eastAsia" w:ascii="楷体" w:eastAsia="楷体"/>
          <w:sz w:val="24"/>
        </w:rPr>
        <w:tab/>
      </w:r>
      <w:r>
        <w:rPr>
          <w:rFonts w:hint="eastAsia" w:ascii="楷体" w:eastAsia="楷体"/>
          <w:sz w:val="24"/>
          <w:lang w:val="en-US" w:eastAsia="zh-CN"/>
        </w:rPr>
        <w:t>4</w:t>
      </w:r>
    </w:p>
    <w:p>
      <w:pPr>
        <w:pStyle w:val="13"/>
        <w:numPr>
          <w:ilvl w:val="2"/>
          <w:numId w:val="3"/>
        </w:numPr>
        <w:tabs>
          <w:tab w:val="left" w:pos="1681"/>
          <w:tab w:val="left" w:leader="dot" w:pos="8128"/>
        </w:tabs>
        <w:spacing w:before="277" w:after="0" w:line="240" w:lineRule="auto"/>
        <w:ind w:left="1680" w:right="0" w:hanging="721"/>
        <w:jc w:val="left"/>
        <w:rPr>
          <w:rFonts w:ascii="Times New Roman" w:eastAsia="Times New Roman"/>
          <w:sz w:val="30"/>
        </w:rPr>
      </w:pPr>
      <w:r>
        <w:rPr>
          <w:rFonts w:ascii="Times New Roman" w:eastAsia="Times New Roman"/>
          <w:sz w:val="24"/>
        </w:rPr>
        <w:t>MyBatis</w:t>
      </w:r>
      <w:r>
        <w:rPr>
          <w:rFonts w:ascii="Times New Roman" w:eastAsia="Times New Roman"/>
          <w:spacing w:val="-1"/>
          <w:sz w:val="24"/>
        </w:rPr>
        <w:t xml:space="preserve"> </w:t>
      </w:r>
      <w:r>
        <w:rPr>
          <w:rFonts w:hint="eastAsia" w:ascii="楷体" w:eastAsia="楷体"/>
          <w:sz w:val="24"/>
        </w:rPr>
        <w:t>框架</w:t>
      </w:r>
      <w:r>
        <w:rPr>
          <w:rFonts w:hint="eastAsia" w:ascii="楷体" w:eastAsia="楷体"/>
          <w:sz w:val="24"/>
        </w:rPr>
        <w:tab/>
      </w:r>
      <w:r>
        <w:rPr>
          <w:rFonts w:hint="eastAsia" w:ascii="楷体" w:eastAsia="楷体"/>
          <w:sz w:val="24"/>
          <w:lang w:val="en-US" w:eastAsia="zh-CN"/>
        </w:rPr>
        <w:t>5</w:t>
      </w:r>
    </w:p>
    <w:p>
      <w:pPr>
        <w:pStyle w:val="13"/>
        <w:numPr>
          <w:ilvl w:val="2"/>
          <w:numId w:val="3"/>
        </w:numPr>
        <w:tabs>
          <w:tab w:val="left" w:pos="1681"/>
          <w:tab w:val="left" w:leader="dot" w:pos="8128"/>
        </w:tabs>
        <w:spacing w:before="276" w:after="0" w:line="240" w:lineRule="auto"/>
        <w:ind w:left="1680" w:right="0" w:hanging="721"/>
        <w:jc w:val="left"/>
        <w:rPr>
          <w:rFonts w:ascii="Times New Roman" w:eastAsia="Times New Roman"/>
          <w:sz w:val="30"/>
        </w:rPr>
      </w:pPr>
      <w:r>
        <w:rPr>
          <w:rFonts w:ascii="Times New Roman" w:eastAsia="Times New Roman"/>
          <w:sz w:val="24"/>
        </w:rPr>
        <w:t xml:space="preserve">Spring </w:t>
      </w:r>
      <w:r>
        <w:rPr>
          <w:rFonts w:hint="eastAsia" w:ascii="楷体" w:eastAsia="楷体"/>
          <w:sz w:val="24"/>
        </w:rPr>
        <w:t>框架</w:t>
      </w:r>
      <w:r>
        <w:rPr>
          <w:rFonts w:hint="eastAsia" w:ascii="楷体" w:eastAsia="楷体"/>
          <w:sz w:val="24"/>
        </w:rPr>
        <w:tab/>
      </w:r>
      <w:r>
        <w:rPr>
          <w:rFonts w:hint="eastAsia" w:ascii="楷体" w:eastAsia="楷体"/>
          <w:sz w:val="24"/>
          <w:lang w:val="en-US" w:eastAsia="zh-CN"/>
        </w:rPr>
        <w:t>5</w:t>
      </w:r>
    </w:p>
    <w:p>
      <w:pPr>
        <w:pStyle w:val="13"/>
        <w:numPr>
          <w:ilvl w:val="2"/>
          <w:numId w:val="3"/>
        </w:numPr>
        <w:tabs>
          <w:tab w:val="left" w:pos="1681"/>
          <w:tab w:val="left" w:leader="dot" w:pos="8128"/>
        </w:tabs>
        <w:spacing w:before="276" w:after="0" w:line="240" w:lineRule="auto"/>
        <w:ind w:left="1680" w:right="0" w:hanging="721"/>
        <w:jc w:val="left"/>
        <w:rPr>
          <w:rFonts w:ascii="Times New Roman" w:eastAsia="Times New Roman"/>
          <w:sz w:val="30"/>
        </w:rPr>
      </w:pPr>
      <w:r>
        <w:rPr>
          <w:rFonts w:ascii="Times New Roman" w:eastAsia="Times New Roman"/>
          <w:sz w:val="24"/>
        </w:rPr>
        <w:t xml:space="preserve">MVC </w:t>
      </w:r>
      <w:r>
        <w:rPr>
          <w:rFonts w:hint="eastAsia" w:ascii="楷体" w:eastAsia="楷体"/>
          <w:sz w:val="24"/>
        </w:rPr>
        <w:t>设计模式</w:t>
      </w:r>
      <w:r>
        <w:rPr>
          <w:rFonts w:hint="eastAsia" w:ascii="楷体" w:eastAsia="楷体"/>
          <w:sz w:val="24"/>
        </w:rPr>
        <w:tab/>
      </w:r>
      <w:r>
        <w:rPr>
          <w:rFonts w:hint="eastAsia" w:ascii="楷体" w:eastAsia="楷体"/>
          <w:sz w:val="24"/>
          <w:lang w:val="en-US" w:eastAsia="zh-CN"/>
        </w:rPr>
        <w:t>6</w:t>
      </w:r>
    </w:p>
    <w:p>
      <w:pPr>
        <w:pStyle w:val="13"/>
        <w:numPr>
          <w:ilvl w:val="0"/>
          <w:numId w:val="1"/>
        </w:numPr>
        <w:tabs>
          <w:tab w:val="left" w:pos="303"/>
          <w:tab w:val="left" w:leader="dot" w:pos="8007"/>
        </w:tabs>
        <w:spacing w:before="259" w:after="0" w:line="240" w:lineRule="auto"/>
        <w:ind w:left="422" w:right="353" w:hanging="423"/>
        <w:jc w:val="right"/>
        <w:rPr>
          <w:rFonts w:ascii="Times New Roman" w:eastAsia="Times New Roman"/>
          <w:sz w:val="30"/>
        </w:rPr>
      </w:pPr>
      <w:r>
        <w:rPr>
          <w:sz w:val="30"/>
        </w:rPr>
        <w:t>系统分析与设计</w:t>
      </w:r>
      <w:r>
        <w:rPr>
          <w:sz w:val="30"/>
        </w:rPr>
        <w:tab/>
      </w:r>
      <w:r>
        <w:rPr>
          <w:rFonts w:hint="eastAsia" w:ascii="Times New Roman" w:eastAsia="宋体"/>
          <w:sz w:val="30"/>
          <w:lang w:val="en-US" w:eastAsia="zh-CN"/>
        </w:rPr>
        <w:t>7</w:t>
      </w:r>
    </w:p>
    <w:p>
      <w:pPr>
        <w:pStyle w:val="13"/>
        <w:numPr>
          <w:ilvl w:val="1"/>
          <w:numId w:val="1"/>
        </w:numPr>
        <w:tabs>
          <w:tab w:val="left" w:pos="701"/>
          <w:tab w:val="left" w:leader="dot" w:pos="7587"/>
        </w:tabs>
        <w:spacing w:before="253" w:after="0" w:line="240" w:lineRule="auto"/>
        <w:ind w:left="1241" w:right="353" w:hanging="1242"/>
        <w:jc w:val="right"/>
        <w:rPr>
          <w:rFonts w:ascii="Times New Roman" w:eastAsia="Times New Roman"/>
          <w:sz w:val="30"/>
        </w:rPr>
      </w:pPr>
      <w:r>
        <w:rPr>
          <w:rFonts w:hint="eastAsia"/>
          <w:sz w:val="28"/>
          <w:lang w:val="en-US" w:eastAsia="zh-CN"/>
        </w:rPr>
        <w:t>学生管理平台</w:t>
      </w:r>
      <w:r>
        <w:rPr>
          <w:sz w:val="28"/>
        </w:rPr>
        <w:t>概述</w:t>
      </w:r>
      <w:r>
        <w:rPr>
          <w:sz w:val="28"/>
        </w:rPr>
        <w:tab/>
      </w:r>
      <w:r>
        <w:rPr>
          <w:rFonts w:hint="eastAsia" w:ascii="Times New Roman" w:eastAsia="宋体"/>
          <w:sz w:val="30"/>
          <w:lang w:val="en-US" w:eastAsia="zh-CN"/>
        </w:rPr>
        <w:t>7</w:t>
      </w:r>
    </w:p>
    <w:p>
      <w:pPr>
        <w:pStyle w:val="13"/>
        <w:numPr>
          <w:ilvl w:val="1"/>
          <w:numId w:val="1"/>
        </w:numPr>
        <w:tabs>
          <w:tab w:val="left" w:pos="701"/>
          <w:tab w:val="left" w:leader="dot" w:pos="7587"/>
        </w:tabs>
        <w:spacing w:before="265" w:after="0" w:line="240" w:lineRule="auto"/>
        <w:ind w:left="1241" w:right="353" w:hanging="1242"/>
        <w:jc w:val="right"/>
        <w:rPr>
          <w:rFonts w:ascii="Times New Roman" w:eastAsia="Times New Roman"/>
          <w:sz w:val="30"/>
        </w:rPr>
      </w:pPr>
      <w:r>
        <w:rPr>
          <w:rFonts w:hint="eastAsia"/>
          <w:sz w:val="28"/>
          <w:lang w:val="en-US" w:eastAsia="zh-CN"/>
        </w:rPr>
        <w:t>学生管理</w:t>
      </w:r>
      <w:r>
        <w:rPr>
          <w:sz w:val="28"/>
        </w:rPr>
        <w:t>系</w:t>
      </w:r>
      <w:r>
        <w:rPr>
          <w:spacing w:val="-3"/>
          <w:sz w:val="28"/>
        </w:rPr>
        <w:t>统</w:t>
      </w:r>
      <w:r>
        <w:rPr>
          <w:sz w:val="28"/>
        </w:rPr>
        <w:t>需求分析</w:t>
      </w:r>
      <w:r>
        <w:rPr>
          <w:sz w:val="28"/>
        </w:rPr>
        <w:tab/>
      </w:r>
      <w:r>
        <w:rPr>
          <w:rFonts w:hint="eastAsia" w:ascii="Times New Roman" w:eastAsia="宋体"/>
          <w:sz w:val="30"/>
          <w:lang w:val="en-US" w:eastAsia="zh-CN"/>
        </w:rPr>
        <w:t>7</w:t>
      </w:r>
    </w:p>
    <w:p>
      <w:pPr>
        <w:pStyle w:val="13"/>
        <w:numPr>
          <w:ilvl w:val="2"/>
          <w:numId w:val="4"/>
        </w:numPr>
        <w:tabs>
          <w:tab w:val="left" w:pos="1681"/>
          <w:tab w:val="left" w:leader="dot" w:pos="8128"/>
        </w:tabs>
        <w:spacing w:before="270" w:after="0" w:line="240" w:lineRule="auto"/>
        <w:ind w:left="1680" w:right="0" w:hanging="721"/>
        <w:jc w:val="left"/>
        <w:rPr>
          <w:rFonts w:hint="default" w:ascii="Times New Roman" w:eastAsia="Times New Roman"/>
          <w:sz w:val="30"/>
          <w:lang w:val="en-US"/>
        </w:rPr>
      </w:pPr>
      <w:r>
        <w:rPr>
          <w:rFonts w:hint="eastAsia" w:ascii="楷体" w:eastAsia="楷体"/>
          <w:sz w:val="24"/>
          <w:lang w:val="en-US" w:eastAsia="zh-CN"/>
        </w:rPr>
        <w:t>学生</w:t>
      </w:r>
      <w:r>
        <w:rPr>
          <w:rFonts w:hint="eastAsia" w:ascii="楷体" w:eastAsia="楷体"/>
          <w:sz w:val="24"/>
        </w:rPr>
        <w:t>需求分析</w:t>
      </w:r>
      <w:r>
        <w:rPr>
          <w:rFonts w:hint="eastAsia" w:ascii="楷体" w:eastAsia="楷体"/>
          <w:sz w:val="24"/>
        </w:rPr>
        <w:tab/>
      </w:r>
      <w:r>
        <w:rPr>
          <w:rFonts w:hint="eastAsia" w:ascii="Times New Roman" w:eastAsia="宋体"/>
          <w:sz w:val="30"/>
          <w:lang w:val="en-US" w:eastAsia="zh-CN"/>
        </w:rPr>
        <w:t>7</w:t>
      </w:r>
    </w:p>
    <w:p>
      <w:pPr>
        <w:spacing w:after="0" w:line="240" w:lineRule="auto"/>
        <w:jc w:val="left"/>
        <w:rPr>
          <w:rFonts w:ascii="Times New Roman" w:eastAsia="Times New Roman"/>
          <w:sz w:val="30"/>
        </w:rPr>
        <w:sectPr>
          <w:pgSz w:w="11910" w:h="16840"/>
          <w:pgMar w:top="1580" w:right="1440" w:bottom="280" w:left="1680" w:header="720" w:footer="720" w:gutter="0"/>
          <w:pgNumType w:fmt="decimal"/>
          <w:cols w:space="720" w:num="1"/>
        </w:sectPr>
      </w:pPr>
    </w:p>
    <w:p>
      <w:pPr>
        <w:pStyle w:val="13"/>
        <w:numPr>
          <w:ilvl w:val="2"/>
          <w:numId w:val="4"/>
        </w:numPr>
        <w:tabs>
          <w:tab w:val="left" w:pos="1681"/>
          <w:tab w:val="left" w:leader="dot" w:pos="8128"/>
        </w:tabs>
        <w:spacing w:before="473" w:after="0" w:line="240" w:lineRule="auto"/>
        <w:ind w:left="1680" w:right="0" w:hanging="721"/>
        <w:jc w:val="left"/>
        <w:rPr>
          <w:rFonts w:hint="default" w:ascii="Times New Roman" w:eastAsia="Times New Roman"/>
          <w:sz w:val="30"/>
          <w:lang w:val="en-US"/>
        </w:rPr>
      </w:pPr>
      <w:r>
        <w:rPr>
          <w:rFonts w:hint="eastAsia" w:ascii="楷体" w:eastAsia="楷体"/>
          <w:sz w:val="24"/>
          <w:lang w:val="en-US" w:eastAsia="zh-CN"/>
        </w:rPr>
        <w:t>教师</w:t>
      </w:r>
      <w:r>
        <w:rPr>
          <w:rFonts w:hint="eastAsia" w:ascii="楷体" w:eastAsia="楷体"/>
          <w:sz w:val="24"/>
        </w:rPr>
        <w:t>需求分析</w:t>
      </w:r>
      <w:r>
        <w:rPr>
          <w:rFonts w:hint="eastAsia" w:ascii="楷体" w:eastAsia="楷体"/>
          <w:sz w:val="24"/>
        </w:rPr>
        <w:tab/>
      </w:r>
      <w:r>
        <w:rPr>
          <w:rFonts w:hint="eastAsia" w:ascii="Times New Roman" w:eastAsia="宋体"/>
          <w:sz w:val="30"/>
          <w:lang w:val="en-US" w:eastAsia="zh-CN"/>
        </w:rPr>
        <w:t>7</w:t>
      </w:r>
    </w:p>
    <w:p>
      <w:pPr>
        <w:pStyle w:val="13"/>
        <w:numPr>
          <w:ilvl w:val="2"/>
          <w:numId w:val="4"/>
        </w:numPr>
        <w:tabs>
          <w:tab w:val="left" w:pos="1681"/>
          <w:tab w:val="left" w:leader="dot" w:pos="8128"/>
        </w:tabs>
        <w:spacing w:before="277" w:after="0" w:line="240" w:lineRule="auto"/>
        <w:ind w:left="1680" w:right="0" w:hanging="721"/>
        <w:jc w:val="left"/>
        <w:rPr>
          <w:rFonts w:hint="default" w:ascii="Times New Roman" w:eastAsia="Times New Roman"/>
          <w:sz w:val="30"/>
          <w:lang w:val="en-US"/>
        </w:rPr>
      </w:pPr>
      <w:r>
        <w:rPr>
          <w:rFonts w:hint="eastAsia" w:ascii="楷体" w:eastAsia="楷体"/>
          <w:sz w:val="24"/>
        </w:rPr>
        <w:t>管理员需求分析</w:t>
      </w:r>
      <w:r>
        <w:rPr>
          <w:rFonts w:hint="eastAsia" w:ascii="楷体" w:eastAsia="楷体"/>
          <w:sz w:val="24"/>
        </w:rPr>
        <w:tab/>
      </w:r>
      <w:r>
        <w:rPr>
          <w:rFonts w:hint="eastAsia" w:ascii="Times New Roman" w:eastAsia="宋体"/>
          <w:sz w:val="30"/>
          <w:lang w:val="en-US" w:eastAsia="zh-CN"/>
        </w:rPr>
        <w:t>8</w:t>
      </w:r>
    </w:p>
    <w:p>
      <w:pPr>
        <w:pStyle w:val="13"/>
        <w:numPr>
          <w:ilvl w:val="1"/>
          <w:numId w:val="1"/>
        </w:numPr>
        <w:tabs>
          <w:tab w:val="left" w:pos="701"/>
          <w:tab w:val="left" w:leader="dot" w:pos="7587"/>
        </w:tabs>
        <w:spacing w:before="272" w:after="0" w:line="240" w:lineRule="auto"/>
        <w:ind w:left="1241" w:right="353" w:hanging="1242"/>
        <w:jc w:val="right"/>
        <w:rPr>
          <w:rFonts w:hint="default" w:ascii="Times New Roman" w:eastAsia="Times New Roman"/>
          <w:sz w:val="30"/>
          <w:lang w:val="en-US"/>
        </w:rPr>
      </w:pPr>
      <w:r>
        <w:rPr>
          <w:sz w:val="28"/>
        </w:rPr>
        <w:t>系统</w:t>
      </w:r>
      <w:r>
        <w:rPr>
          <w:spacing w:val="-3"/>
          <w:sz w:val="28"/>
        </w:rPr>
        <w:t>设</w:t>
      </w:r>
      <w:r>
        <w:rPr>
          <w:sz w:val="28"/>
        </w:rPr>
        <w:t>计</w:t>
      </w:r>
      <w:r>
        <w:rPr>
          <w:sz w:val="28"/>
        </w:rPr>
        <w:tab/>
      </w:r>
      <w:r>
        <w:rPr>
          <w:rFonts w:hint="eastAsia" w:ascii="Times New Roman" w:eastAsia="宋体"/>
          <w:sz w:val="30"/>
          <w:lang w:val="en-US" w:eastAsia="zh-CN"/>
        </w:rPr>
        <w:t>8</w:t>
      </w:r>
    </w:p>
    <w:p>
      <w:pPr>
        <w:pStyle w:val="13"/>
        <w:numPr>
          <w:ilvl w:val="2"/>
          <w:numId w:val="5"/>
        </w:numPr>
        <w:tabs>
          <w:tab w:val="left" w:pos="1681"/>
          <w:tab w:val="left" w:leader="dot" w:pos="8128"/>
        </w:tabs>
        <w:spacing w:before="270" w:after="0" w:line="240" w:lineRule="auto"/>
        <w:ind w:left="1680" w:right="0" w:hanging="721"/>
        <w:jc w:val="left"/>
        <w:rPr>
          <w:rFonts w:hint="default" w:ascii="Times New Roman" w:eastAsia="Times New Roman"/>
          <w:sz w:val="30"/>
          <w:lang w:val="en-US"/>
        </w:rPr>
      </w:pPr>
      <w:r>
        <w:rPr>
          <w:rFonts w:hint="eastAsia" w:ascii="楷体" w:eastAsia="楷体"/>
          <w:sz w:val="24"/>
        </w:rPr>
        <w:t>数据库设计</w:t>
      </w:r>
      <w:r>
        <w:rPr>
          <w:rFonts w:hint="eastAsia" w:ascii="楷体" w:eastAsia="楷体"/>
          <w:sz w:val="24"/>
        </w:rPr>
        <w:tab/>
      </w:r>
      <w:r>
        <w:rPr>
          <w:rFonts w:hint="eastAsia" w:ascii="Times New Roman" w:eastAsia="宋体"/>
          <w:sz w:val="30"/>
          <w:lang w:val="en-US" w:eastAsia="zh-CN"/>
        </w:rPr>
        <w:t>8</w:t>
      </w:r>
    </w:p>
    <w:p>
      <w:pPr>
        <w:pStyle w:val="13"/>
        <w:numPr>
          <w:ilvl w:val="2"/>
          <w:numId w:val="5"/>
        </w:numPr>
        <w:tabs>
          <w:tab w:val="left" w:pos="1681"/>
          <w:tab w:val="left" w:leader="dot" w:pos="8128"/>
        </w:tabs>
        <w:spacing w:before="276" w:after="0" w:line="240" w:lineRule="auto"/>
        <w:ind w:left="1680" w:right="0" w:hanging="721"/>
        <w:jc w:val="left"/>
        <w:rPr>
          <w:rFonts w:ascii="Times New Roman" w:eastAsia="Times New Roman"/>
          <w:sz w:val="30"/>
        </w:rPr>
      </w:pPr>
      <w:r>
        <w:rPr>
          <w:rFonts w:hint="eastAsia" w:ascii="楷体" w:eastAsia="楷体"/>
          <w:sz w:val="24"/>
          <w:lang w:val="en-US" w:eastAsia="zh-CN"/>
        </w:rPr>
        <w:t>学生</w:t>
      </w:r>
      <w:r>
        <w:rPr>
          <w:rFonts w:hint="eastAsia" w:ascii="楷体" w:eastAsia="楷体"/>
          <w:sz w:val="24"/>
        </w:rPr>
        <w:t>功能设计</w:t>
      </w:r>
      <w:r>
        <w:rPr>
          <w:rFonts w:hint="eastAsia" w:ascii="楷体" w:eastAsia="楷体"/>
          <w:sz w:val="24"/>
        </w:rPr>
        <w:tab/>
      </w:r>
      <w:r>
        <w:rPr>
          <w:rFonts w:hint="eastAsia" w:ascii="Times New Roman" w:eastAsia="宋体"/>
          <w:sz w:val="30"/>
          <w:lang w:val="en-US" w:eastAsia="zh-CN"/>
        </w:rPr>
        <w:t>9</w:t>
      </w:r>
    </w:p>
    <w:p>
      <w:pPr>
        <w:pStyle w:val="13"/>
        <w:numPr>
          <w:ilvl w:val="2"/>
          <w:numId w:val="5"/>
        </w:numPr>
        <w:tabs>
          <w:tab w:val="left" w:pos="1681"/>
          <w:tab w:val="left" w:leader="dot" w:pos="8128"/>
        </w:tabs>
        <w:spacing w:before="276" w:after="0" w:line="240" w:lineRule="auto"/>
        <w:ind w:left="1680" w:right="0" w:hanging="721"/>
        <w:jc w:val="left"/>
        <w:rPr>
          <w:rFonts w:ascii="Times New Roman" w:eastAsia="Times New Roman"/>
          <w:sz w:val="30"/>
        </w:rPr>
      </w:pPr>
      <w:r>
        <w:rPr>
          <w:rFonts w:hint="eastAsia" w:ascii="楷体" w:eastAsia="楷体"/>
          <w:sz w:val="24"/>
          <w:lang w:val="en-US" w:eastAsia="zh-CN"/>
        </w:rPr>
        <w:t>教师</w:t>
      </w:r>
      <w:r>
        <w:rPr>
          <w:rFonts w:hint="eastAsia" w:ascii="楷体" w:eastAsia="楷体"/>
          <w:sz w:val="24"/>
        </w:rPr>
        <w:t>功能设计</w:t>
      </w:r>
      <w:r>
        <w:rPr>
          <w:rFonts w:hint="eastAsia" w:ascii="楷体" w:eastAsia="楷体"/>
          <w:sz w:val="24"/>
        </w:rPr>
        <w:tab/>
      </w:r>
      <w:r>
        <w:rPr>
          <w:rFonts w:ascii="Times New Roman" w:eastAsia="Times New Roman"/>
          <w:sz w:val="30"/>
        </w:rPr>
        <w:t>1</w:t>
      </w:r>
      <w:r>
        <w:rPr>
          <w:rFonts w:hint="eastAsia" w:ascii="Times New Roman" w:eastAsia="宋体"/>
          <w:sz w:val="30"/>
          <w:lang w:val="en-US" w:eastAsia="zh-CN"/>
        </w:rPr>
        <w:t>2</w:t>
      </w:r>
    </w:p>
    <w:p>
      <w:pPr>
        <w:pStyle w:val="13"/>
        <w:numPr>
          <w:ilvl w:val="2"/>
          <w:numId w:val="5"/>
        </w:numPr>
        <w:tabs>
          <w:tab w:val="left" w:pos="1681"/>
          <w:tab w:val="left" w:leader="dot" w:pos="8128"/>
        </w:tabs>
        <w:spacing w:before="277" w:after="0" w:line="240" w:lineRule="auto"/>
        <w:ind w:left="1680" w:right="0" w:hanging="721"/>
        <w:jc w:val="left"/>
        <w:rPr>
          <w:rFonts w:ascii="Times New Roman" w:eastAsia="Times New Roman"/>
          <w:sz w:val="30"/>
        </w:rPr>
      </w:pPr>
      <w:r>
        <w:rPr>
          <w:rFonts w:hint="eastAsia" w:ascii="楷体" w:eastAsia="楷体"/>
          <w:sz w:val="24"/>
        </w:rPr>
        <w:t>管理员功能设计</w:t>
      </w:r>
      <w:r>
        <w:rPr>
          <w:rFonts w:hint="eastAsia" w:ascii="楷体" w:eastAsia="楷体"/>
          <w:sz w:val="24"/>
        </w:rPr>
        <w:tab/>
      </w:r>
      <w:r>
        <w:rPr>
          <w:rFonts w:hint="eastAsia" w:ascii="Times New Roman" w:eastAsia="宋体"/>
          <w:sz w:val="30"/>
          <w:lang w:val="en-US" w:eastAsia="zh-CN"/>
        </w:rPr>
        <w:t>12</w:t>
      </w:r>
    </w:p>
    <w:p>
      <w:pPr>
        <w:pStyle w:val="13"/>
        <w:numPr>
          <w:ilvl w:val="0"/>
          <w:numId w:val="1"/>
        </w:numPr>
        <w:tabs>
          <w:tab w:val="left" w:pos="303"/>
          <w:tab w:val="left" w:leader="dot" w:pos="8007"/>
        </w:tabs>
        <w:spacing w:before="259" w:after="0" w:line="240" w:lineRule="auto"/>
        <w:ind w:left="422" w:right="353" w:hanging="423"/>
        <w:jc w:val="right"/>
        <w:rPr>
          <w:rFonts w:ascii="Times New Roman" w:eastAsia="Times New Roman"/>
          <w:sz w:val="30"/>
        </w:rPr>
      </w:pPr>
      <w:r>
        <w:rPr>
          <w:sz w:val="30"/>
        </w:rPr>
        <w:t>系统实现</w:t>
      </w:r>
      <w:r>
        <w:rPr>
          <w:sz w:val="30"/>
        </w:rPr>
        <w:tab/>
      </w:r>
      <w:r>
        <w:rPr>
          <w:rFonts w:hint="eastAsia" w:ascii="Times New Roman" w:eastAsia="宋体"/>
          <w:sz w:val="30"/>
          <w:lang w:val="en-US" w:eastAsia="zh-CN"/>
        </w:rPr>
        <w:t>13</w:t>
      </w:r>
    </w:p>
    <w:p>
      <w:pPr>
        <w:pStyle w:val="13"/>
        <w:numPr>
          <w:ilvl w:val="1"/>
          <w:numId w:val="1"/>
        </w:numPr>
        <w:tabs>
          <w:tab w:val="left" w:pos="701"/>
          <w:tab w:val="left" w:leader="dot" w:pos="7587"/>
        </w:tabs>
        <w:spacing w:before="253" w:after="0" w:line="240" w:lineRule="auto"/>
        <w:ind w:left="1241" w:right="353" w:hanging="1242"/>
        <w:jc w:val="right"/>
        <w:rPr>
          <w:rFonts w:ascii="Times New Roman" w:eastAsia="Times New Roman"/>
          <w:sz w:val="30"/>
        </w:rPr>
      </w:pPr>
      <w:r>
        <w:rPr>
          <w:sz w:val="28"/>
        </w:rPr>
        <w:t>数据</w:t>
      </w:r>
      <w:r>
        <w:rPr>
          <w:spacing w:val="-3"/>
          <w:sz w:val="28"/>
        </w:rPr>
        <w:t>库</w:t>
      </w:r>
      <w:r>
        <w:rPr>
          <w:sz w:val="28"/>
        </w:rPr>
        <w:t>实现</w:t>
      </w:r>
      <w:r>
        <w:rPr>
          <w:sz w:val="28"/>
        </w:rPr>
        <w:tab/>
      </w:r>
      <w:r>
        <w:rPr>
          <w:rFonts w:hint="eastAsia" w:ascii="Times New Roman" w:eastAsia="宋体"/>
          <w:sz w:val="30"/>
          <w:lang w:val="en-US" w:eastAsia="zh-CN"/>
        </w:rPr>
        <w:t>13</w:t>
      </w:r>
    </w:p>
    <w:p>
      <w:pPr>
        <w:pStyle w:val="13"/>
        <w:numPr>
          <w:ilvl w:val="1"/>
          <w:numId w:val="1"/>
        </w:numPr>
        <w:tabs>
          <w:tab w:val="left" w:pos="701"/>
          <w:tab w:val="left" w:leader="dot" w:pos="7587"/>
        </w:tabs>
        <w:spacing w:before="265" w:after="0" w:line="240" w:lineRule="auto"/>
        <w:ind w:left="1241" w:right="353" w:hanging="1242"/>
        <w:jc w:val="right"/>
        <w:rPr>
          <w:rFonts w:ascii="Times New Roman" w:eastAsia="Times New Roman"/>
          <w:sz w:val="30"/>
        </w:rPr>
      </w:pPr>
      <w:r>
        <w:rPr>
          <w:rFonts w:hint="eastAsia"/>
          <w:sz w:val="28"/>
          <w:lang w:val="en-US" w:eastAsia="zh-CN"/>
        </w:rPr>
        <w:t>学生</w:t>
      </w:r>
      <w:r>
        <w:rPr>
          <w:sz w:val="28"/>
        </w:rPr>
        <w:t>能实现</w:t>
      </w:r>
      <w:r>
        <w:rPr>
          <w:sz w:val="28"/>
        </w:rPr>
        <w:tab/>
      </w:r>
      <w:r>
        <w:rPr>
          <w:rFonts w:hint="eastAsia" w:ascii="Times New Roman" w:eastAsia="宋体"/>
          <w:sz w:val="30"/>
          <w:lang w:val="en-US" w:eastAsia="zh-CN"/>
        </w:rPr>
        <w:t>16</w:t>
      </w:r>
    </w:p>
    <w:p>
      <w:pPr>
        <w:pStyle w:val="13"/>
        <w:numPr>
          <w:ilvl w:val="1"/>
          <w:numId w:val="1"/>
        </w:numPr>
        <w:tabs>
          <w:tab w:val="left" w:pos="701"/>
          <w:tab w:val="left" w:leader="dot" w:pos="7587"/>
        </w:tabs>
        <w:spacing w:before="265" w:after="0" w:line="240" w:lineRule="auto"/>
        <w:ind w:left="1241" w:right="353" w:hanging="1242"/>
        <w:jc w:val="right"/>
        <w:rPr>
          <w:rFonts w:ascii="Times New Roman" w:eastAsia="Times New Roman"/>
          <w:sz w:val="30"/>
        </w:rPr>
      </w:pPr>
      <w:r>
        <w:rPr>
          <w:rFonts w:hint="eastAsia"/>
          <w:sz w:val="28"/>
          <w:lang w:val="en-US" w:eastAsia="zh-CN"/>
        </w:rPr>
        <w:t>教师</w:t>
      </w:r>
      <w:r>
        <w:rPr>
          <w:spacing w:val="-3"/>
          <w:sz w:val="28"/>
        </w:rPr>
        <w:t>功</w:t>
      </w:r>
      <w:r>
        <w:rPr>
          <w:sz w:val="28"/>
        </w:rPr>
        <w:t>能实现</w:t>
      </w:r>
      <w:r>
        <w:rPr>
          <w:sz w:val="28"/>
        </w:rPr>
        <w:tab/>
      </w:r>
      <w:r>
        <w:rPr>
          <w:rFonts w:hint="eastAsia" w:ascii="Times New Roman" w:eastAsia="宋体"/>
          <w:sz w:val="30"/>
          <w:lang w:val="en-US" w:eastAsia="zh-CN"/>
        </w:rPr>
        <w:t>19</w:t>
      </w:r>
    </w:p>
    <w:p>
      <w:pPr>
        <w:pStyle w:val="13"/>
        <w:numPr>
          <w:ilvl w:val="1"/>
          <w:numId w:val="1"/>
        </w:numPr>
        <w:tabs>
          <w:tab w:val="left" w:pos="701"/>
          <w:tab w:val="left" w:leader="dot" w:pos="7587"/>
        </w:tabs>
        <w:spacing w:before="265" w:after="0" w:line="240" w:lineRule="auto"/>
        <w:ind w:left="1241" w:right="353" w:hanging="1242"/>
        <w:jc w:val="right"/>
        <w:rPr>
          <w:rFonts w:ascii="Times New Roman" w:eastAsia="Times New Roman"/>
          <w:sz w:val="30"/>
        </w:rPr>
      </w:pPr>
      <w:r>
        <w:rPr>
          <w:sz w:val="28"/>
        </w:rPr>
        <w:t>管理</w:t>
      </w:r>
      <w:r>
        <w:rPr>
          <w:spacing w:val="-3"/>
          <w:sz w:val="28"/>
        </w:rPr>
        <w:t>员</w:t>
      </w:r>
      <w:r>
        <w:rPr>
          <w:sz w:val="28"/>
        </w:rPr>
        <w:t>功能</w:t>
      </w:r>
      <w:r>
        <w:rPr>
          <w:spacing w:val="-3"/>
          <w:sz w:val="28"/>
        </w:rPr>
        <w:t>实</w:t>
      </w:r>
      <w:r>
        <w:rPr>
          <w:sz w:val="28"/>
        </w:rPr>
        <w:t>现</w:t>
      </w:r>
      <w:r>
        <w:rPr>
          <w:sz w:val="28"/>
        </w:rPr>
        <w:tab/>
      </w:r>
      <w:r>
        <w:rPr>
          <w:rFonts w:hint="eastAsia" w:ascii="Times New Roman" w:eastAsia="宋体"/>
          <w:sz w:val="30"/>
          <w:lang w:val="en-US" w:eastAsia="zh-CN"/>
        </w:rPr>
        <w:t>23</w:t>
      </w:r>
    </w:p>
    <w:p>
      <w:pPr>
        <w:pStyle w:val="13"/>
        <w:numPr>
          <w:ilvl w:val="0"/>
          <w:numId w:val="1"/>
        </w:numPr>
        <w:tabs>
          <w:tab w:val="left" w:pos="303"/>
          <w:tab w:val="left" w:leader="dot" w:pos="8007"/>
        </w:tabs>
        <w:spacing w:before="253" w:after="0" w:line="240" w:lineRule="auto"/>
        <w:ind w:left="422" w:right="353" w:hanging="423"/>
        <w:jc w:val="right"/>
        <w:rPr>
          <w:rFonts w:ascii="Times New Roman" w:eastAsia="Times New Roman"/>
          <w:sz w:val="30"/>
        </w:rPr>
      </w:pPr>
      <w:r>
        <w:rPr>
          <w:sz w:val="30"/>
        </w:rPr>
        <w:t>总结与展望</w:t>
      </w:r>
      <w:r>
        <w:rPr>
          <w:sz w:val="30"/>
        </w:rPr>
        <w:tab/>
      </w:r>
      <w:r>
        <w:rPr>
          <w:rFonts w:hint="eastAsia" w:ascii="Times New Roman" w:eastAsia="宋体"/>
          <w:sz w:val="30"/>
          <w:lang w:val="en-US" w:eastAsia="zh-CN"/>
        </w:rPr>
        <w:t>24</w:t>
      </w:r>
    </w:p>
    <w:p>
      <w:pPr>
        <w:pStyle w:val="13"/>
        <w:numPr>
          <w:ilvl w:val="1"/>
          <w:numId w:val="1"/>
        </w:numPr>
        <w:tabs>
          <w:tab w:val="left" w:pos="701"/>
          <w:tab w:val="left" w:leader="dot" w:pos="7587"/>
        </w:tabs>
        <w:spacing w:before="265" w:after="0" w:line="240" w:lineRule="auto"/>
        <w:ind w:left="1241" w:right="353" w:hanging="1242"/>
        <w:jc w:val="right"/>
        <w:rPr>
          <w:rFonts w:ascii="Times New Roman" w:eastAsia="Times New Roman"/>
          <w:sz w:val="30"/>
        </w:rPr>
      </w:pPr>
      <w:r>
        <w:rPr>
          <w:rFonts w:hint="eastAsia"/>
          <w:sz w:val="28"/>
          <w:lang w:val="en-US" w:eastAsia="zh-CN"/>
        </w:rPr>
        <w:t>总结</w:t>
      </w:r>
      <w:r>
        <w:rPr>
          <w:sz w:val="28"/>
        </w:rPr>
        <w:tab/>
      </w:r>
      <w:r>
        <w:rPr>
          <w:rFonts w:hint="eastAsia" w:ascii="Times New Roman" w:eastAsia="宋体"/>
          <w:sz w:val="30"/>
          <w:lang w:val="en-US" w:eastAsia="zh-CN"/>
        </w:rPr>
        <w:t>24</w:t>
      </w:r>
    </w:p>
    <w:p>
      <w:pPr>
        <w:tabs>
          <w:tab w:val="left" w:leader="dot" w:pos="8007"/>
        </w:tabs>
        <w:spacing w:before="240"/>
        <w:ind w:left="0" w:right="353" w:firstLine="0"/>
        <w:jc w:val="right"/>
        <w:rPr>
          <w:rFonts w:hint="default" w:eastAsia="黑体"/>
          <w:sz w:val="30"/>
          <w:lang w:val="en-US" w:eastAsia="zh-CN"/>
        </w:rPr>
      </w:pPr>
      <w:r>
        <w:rPr>
          <w:rFonts w:hint="eastAsia" w:ascii="黑体" w:eastAsia="黑体"/>
          <w:sz w:val="30"/>
        </w:rPr>
        <w:t>参考文献</w:t>
      </w:r>
      <w:r>
        <w:rPr>
          <w:rFonts w:hint="eastAsia" w:ascii="黑体" w:eastAsia="黑体"/>
          <w:sz w:val="30"/>
        </w:rPr>
        <w:tab/>
      </w:r>
      <w:r>
        <w:rPr>
          <w:rFonts w:hint="eastAsia" w:eastAsia="黑体"/>
          <w:sz w:val="30"/>
          <w:lang w:val="en-US" w:eastAsia="zh-CN"/>
        </w:rPr>
        <w:t>24</w:t>
      </w:r>
    </w:p>
    <w:bookmarkEnd w:id="23"/>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w w:val="100"/>
          <w:sz w:val="21"/>
        </w:rPr>
      </w:pPr>
    </w:p>
    <w:p>
      <w:pPr>
        <w:spacing w:before="43"/>
        <w:ind w:left="120" w:right="0" w:firstLine="0"/>
        <w:jc w:val="left"/>
        <w:rPr>
          <w:rFonts w:ascii="宋体"/>
          <w:sz w:val="21"/>
        </w:rPr>
      </w:pPr>
      <w:r>
        <w:rPr>
          <w:rFonts w:ascii="宋体"/>
          <w:w w:val="100"/>
          <w:sz w:val="21"/>
        </w:rPr>
        <w:t xml:space="preserve"> </w:t>
      </w:r>
    </w:p>
    <w:p>
      <w:pPr>
        <w:spacing w:before="43"/>
        <w:ind w:left="120" w:right="0" w:firstLine="0"/>
        <w:jc w:val="left"/>
        <w:rPr>
          <w:rFonts w:hint="eastAsia" w:ascii="宋体" w:eastAsia="宋体"/>
          <w:sz w:val="21"/>
          <w:lang w:eastAsia="zh-CN"/>
        </w:rPr>
      </w:pPr>
    </w:p>
    <w:p>
      <w:pPr>
        <w:spacing w:before="43"/>
        <w:ind w:left="120" w:right="0" w:firstLine="0"/>
        <w:jc w:val="left"/>
        <w:rPr>
          <w:rFonts w:hint="eastAsia" w:ascii="宋体" w:eastAsia="宋体"/>
          <w:sz w:val="21"/>
          <w:lang w:eastAsia="zh-CN"/>
        </w:rPr>
      </w:pPr>
    </w:p>
    <w:p>
      <w:pPr>
        <w:spacing w:before="43"/>
        <w:ind w:left="120" w:right="0" w:firstLine="0"/>
        <w:jc w:val="left"/>
        <w:rPr>
          <w:rFonts w:hint="eastAsia" w:ascii="宋体" w:eastAsia="宋体"/>
          <w:sz w:val="21"/>
          <w:lang w:eastAsia="zh-CN"/>
        </w:rPr>
      </w:pPr>
    </w:p>
    <w:p>
      <w:pPr>
        <w:spacing w:before="43"/>
        <w:ind w:left="120" w:right="0" w:firstLine="0"/>
        <w:jc w:val="left"/>
        <w:rPr>
          <w:rFonts w:hint="eastAsia" w:ascii="宋体" w:eastAsia="宋体"/>
          <w:sz w:val="21"/>
          <w:lang w:eastAsia="zh-CN"/>
        </w:rPr>
      </w:pPr>
    </w:p>
    <w:p>
      <w:pPr>
        <w:spacing w:before="43"/>
        <w:ind w:right="0"/>
        <w:jc w:val="left"/>
        <w:rPr>
          <w:rFonts w:hint="eastAsia" w:ascii="宋体" w:eastAsia="宋体"/>
          <w:sz w:val="21"/>
          <w:lang w:eastAsia="zh-CN"/>
        </w:rPr>
      </w:pPr>
    </w:p>
    <w:p>
      <w:pPr>
        <w:spacing w:before="43"/>
        <w:ind w:right="0"/>
        <w:jc w:val="left"/>
        <w:rPr>
          <w:rFonts w:hint="eastAsia" w:ascii="宋体" w:eastAsia="宋体"/>
          <w:sz w:val="21"/>
          <w:lang w:eastAsia="zh-CN"/>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left"/>
        <w:textAlignment w:val="auto"/>
        <w:rPr>
          <w:rFonts w:ascii="黑体" w:hAnsi="宋体" w:eastAsia="黑体" w:cs="黑体"/>
          <w:color w:val="000000" w:themeColor="text1"/>
          <w:kern w:val="0"/>
          <w:sz w:val="30"/>
          <w:szCs w:val="30"/>
          <w:lang w:val="en-US" w:eastAsia="zh-CN" w:bidi="ar"/>
          <w14:textFill>
            <w14:solidFill>
              <w14:schemeClr w14:val="tx1"/>
            </w14:solidFill>
          </w14:textFill>
        </w:rPr>
        <w:sectPr>
          <w:footerReference r:id="rId7" w:type="default"/>
          <w:pgSz w:w="11910" w:h="16840"/>
          <w:pgMar w:top="800" w:right="1440" w:bottom="280" w:left="1680" w:header="720" w:footer="720" w:gutter="0"/>
          <w:pgNumType w:fmt="decimal"/>
          <w:cols w:space="720" w:num="1"/>
        </w:sect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left"/>
        <w:textAlignment w:val="auto"/>
        <w:rPr>
          <w:color w:val="000000" w:themeColor="text1"/>
          <w14:textFill>
            <w14:solidFill>
              <w14:schemeClr w14:val="tx1"/>
            </w14:solidFill>
          </w14:textFill>
        </w:rPr>
      </w:pPr>
      <w:r>
        <w:rPr>
          <w:rFonts w:ascii="黑体" w:hAnsi="宋体" w:eastAsia="黑体" w:cs="黑体"/>
          <w:color w:val="000000" w:themeColor="text1"/>
          <w:kern w:val="0"/>
          <w:sz w:val="30"/>
          <w:szCs w:val="30"/>
          <w:lang w:val="en-US" w:eastAsia="zh-CN" w:bidi="ar"/>
          <w14:textFill>
            <w14:solidFill>
              <w14:schemeClr w14:val="tx1"/>
            </w14:solidFill>
          </w14:textFill>
        </w:rPr>
        <w:t xml:space="preserve">1 引言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left"/>
        <w:textAlignment w:val="auto"/>
        <w:rPr>
          <w:rFonts w:hint="eastAsia" w:ascii="黑体" w:hAnsi="宋体" w:eastAsia="黑体" w:cs="黑体"/>
          <w:color w:val="000000" w:themeColor="text1"/>
          <w:kern w:val="0"/>
          <w:sz w:val="28"/>
          <w:szCs w:val="28"/>
          <w:lang w:val="en-US" w:eastAsia="zh-CN" w:bidi="ar"/>
          <w14:textFill>
            <w14:solidFill>
              <w14:schemeClr w14:val="tx1"/>
            </w14:solidFill>
          </w14:textFill>
        </w:rPr>
      </w:pPr>
      <w:r>
        <w:rPr>
          <w:rFonts w:hint="eastAsia" w:ascii="黑体" w:hAnsi="宋体" w:eastAsia="黑体" w:cs="黑体"/>
          <w:color w:val="000000" w:themeColor="text1"/>
          <w:kern w:val="0"/>
          <w:sz w:val="28"/>
          <w:szCs w:val="28"/>
          <w:lang w:val="en-US" w:eastAsia="zh-CN" w:bidi="ar"/>
          <w14:textFill>
            <w14:solidFill>
              <w14:schemeClr w14:val="tx1"/>
            </w14:solidFill>
          </w14:textFill>
        </w:rPr>
        <w:t>1．1 学生管理系统开发背景</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default" w:eastAsia="宋体"/>
          <w:color w:val="000000" w:themeColor="text1"/>
          <w:sz w:val="24"/>
          <w:szCs w:val="24"/>
          <w:lang w:val="en-US" w:eastAsia="zh-CN"/>
          <w14:textFill>
            <w14:solidFill>
              <w14:schemeClr w14:val="tx1"/>
            </w14:solidFill>
          </w14:textFill>
        </w:rPr>
      </w:pPr>
      <w:r>
        <w:rPr>
          <w:rFonts w:hint="eastAsia" w:eastAsia="宋体"/>
          <w:color w:val="000000" w:themeColor="text1"/>
          <w:sz w:val="24"/>
          <w:szCs w:val="24"/>
          <w:lang w:val="en-US" w:eastAsia="zh-CN"/>
          <w14:textFill>
            <w14:solidFill>
              <w14:schemeClr w14:val="tx1"/>
            </w14:solidFill>
          </w14:textFill>
        </w:rPr>
        <w:t>当今社会发展飞速，各行各业、各个方面都在进步，学校管理方式也与以前发生了较大的改变。相较于过去传统的人工记载学生信息，现在已经有很多管理系统来方便快捷的管理大量学生数据。而随着技术的高速发展，学生管理系统也增添了更多不同的功能。在现在的校园中，学校网站必不可少，学生管理系统也是必需的。越是人数多的学校，对一个方便良好的学生管理系统的要求更高。</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default" w:eastAsia="宋体"/>
          <w:color w:val="000000" w:themeColor="text1"/>
          <w:sz w:val="24"/>
          <w:szCs w:val="24"/>
          <w:lang w:val="en-US" w:eastAsia="zh-CN"/>
          <w14:textFill>
            <w14:solidFill>
              <w14:schemeClr w14:val="tx1"/>
            </w14:solidFill>
          </w14:textFill>
        </w:rPr>
      </w:pPr>
      <w:r>
        <w:rPr>
          <w:rFonts w:hint="eastAsia" w:ascii="Arial" w:hAnsi="Arial" w:eastAsia="宋体" w:cs="Arial"/>
          <w:i w:val="0"/>
          <w:iCs w:val="0"/>
          <w:caps w:val="0"/>
          <w:color w:val="000000" w:themeColor="text1"/>
          <w:spacing w:val="0"/>
          <w:sz w:val="24"/>
          <w:szCs w:val="24"/>
          <w:shd w:val="clear" w:fill="FFFFFF"/>
          <w14:textFill>
            <w14:solidFill>
              <w14:schemeClr w14:val="tx1"/>
            </w14:solidFill>
          </w14:textFill>
        </w:rPr>
        <w:t>学生信息档案的管理对于学校的管理者来说至关重要，学生信息是高等学校非常重要的一项数据资源，是一个教育单位不可缺少一部分。</w:t>
      </w:r>
      <w:r>
        <w:rPr>
          <w:rFonts w:hint="eastAsia" w:eastAsia="宋体"/>
          <w:color w:val="000000" w:themeColor="text1"/>
          <w:sz w:val="24"/>
          <w:szCs w:val="24"/>
          <w:lang w:val="en-US" w:eastAsia="zh-CN"/>
          <w14:textFill>
            <w14:solidFill>
              <w14:schemeClr w14:val="tx1"/>
            </w14:solidFill>
          </w14:textFill>
        </w:rPr>
        <w:t>[1]在如今的这种情况下，学校需要一个安全可靠的数据管理平台来管理老师和学生的数据。并且能够让老师和学生清晰明了的管理自己的个人信息和查询个人数据。这个学生管理系统设计可以完成以上功能。</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eastAsia="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论文中做的工作具有一定的社会意义，能够解决实际问题。</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eastAsia="宋体"/>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ascii="黑体" w:hAnsi="宋体" w:eastAsia="黑体" w:cs="黑体"/>
          <w:color w:val="000000" w:themeColor="text1"/>
          <w:kern w:val="0"/>
          <w:sz w:val="28"/>
          <w:szCs w:val="28"/>
          <w:lang w:val="en-US" w:eastAsia="zh-CN" w:bidi="ar"/>
          <w14:textFill>
            <w14:solidFill>
              <w14:schemeClr w14:val="tx1"/>
            </w14:solidFill>
          </w14:textFill>
        </w:rPr>
      </w:pPr>
      <w:r>
        <w:rPr>
          <w:rFonts w:ascii="黑体" w:hAnsi="宋体" w:eastAsia="黑体" w:cs="黑体"/>
          <w:color w:val="000000" w:themeColor="text1"/>
          <w:kern w:val="0"/>
          <w:sz w:val="28"/>
          <w:szCs w:val="28"/>
          <w:lang w:val="en-US" w:eastAsia="zh-CN" w:bidi="ar"/>
          <w14:textFill>
            <w14:solidFill>
              <w14:schemeClr w14:val="tx1"/>
            </w14:solidFill>
          </w14:textFill>
        </w:rPr>
        <w:t xml:space="preserve">1．2 </w:t>
      </w:r>
      <w:r>
        <w:rPr>
          <w:rFonts w:hint="eastAsia" w:ascii="黑体" w:hAnsi="宋体" w:eastAsia="黑体" w:cs="黑体"/>
          <w:color w:val="000000" w:themeColor="text1"/>
          <w:kern w:val="0"/>
          <w:sz w:val="28"/>
          <w:szCs w:val="28"/>
          <w:lang w:val="en-US" w:eastAsia="zh-CN" w:bidi="ar"/>
          <w14:textFill>
            <w14:solidFill>
              <w14:schemeClr w14:val="tx1"/>
            </w14:solidFill>
          </w14:textFill>
        </w:rPr>
        <w:t>学生管理类软件</w:t>
      </w:r>
      <w:r>
        <w:rPr>
          <w:rFonts w:ascii="黑体" w:hAnsi="宋体" w:eastAsia="黑体" w:cs="黑体"/>
          <w:color w:val="000000" w:themeColor="text1"/>
          <w:kern w:val="0"/>
          <w:sz w:val="28"/>
          <w:szCs w:val="28"/>
          <w:lang w:val="en-US" w:eastAsia="zh-CN" w:bidi="ar"/>
          <w14:textFill>
            <w14:solidFill>
              <w14:schemeClr w14:val="tx1"/>
            </w14:solidFill>
          </w14:textFill>
        </w:rPr>
        <w:t>发展状况</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eastAsia="宋体"/>
          <w:color w:val="000000" w:themeColor="text1"/>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学生信息管理系统是针对学校学生处的大量工作处理工作而开发的</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instrText xml:space="preserve"> HYPERLINK "https://baike.baidu.com/item/%E7%AE%A1%E7%90%86%E8%BD%AF%E4%BB%B6/810791" \t "https://baike.baidu.com/item/_blank" </w:instrTex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管理软件</w:t>
      </w:r>
      <w:r>
        <w:rPr>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主要用于学校学生信息管理，总体任务是实现学生信息关系的系统化、科学化、规范化和自动化，其主要任务是用手机和计算机对学生各种信息进行日常管理，如查询、修改、增加、删除等，另外还考虑到学生选课，针对这些要求设计了学生信息管理系统。推行学校信息管理系统的应用是进一步推进学生学籍管理规范化、电子化、控制辍学和提高义务教育水平的重要举措。</w:t>
      </w:r>
      <w:r>
        <w:rPr>
          <w:rFonts w:hint="eastAsia" w:eastAsia="宋体"/>
          <w:color w:val="000000" w:themeColor="text1"/>
          <w:sz w:val="24"/>
          <w:szCs w:val="24"/>
          <w:lang w:val="en-US" w:eastAsia="zh-CN"/>
          <w14:textFill>
            <w14:solidFill>
              <w14:schemeClr w14:val="tx1"/>
            </w14:solidFill>
          </w14:textFill>
        </w:rPr>
        <w:t>[2]</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Style w:val="10"/>
          <w:rFonts w:hint="default"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eastAsia="宋体"/>
          <w:color w:val="000000" w:themeColor="text1"/>
          <w:sz w:val="24"/>
          <w:szCs w:val="24"/>
          <w:lang w:val="en-US" w:eastAsia="zh-CN"/>
          <w14:textFill>
            <w14:solidFill>
              <w14:schemeClr w14:val="tx1"/>
            </w14:solidFill>
          </w14:textFill>
        </w:rPr>
        <w:t>最近几十年以来，教育行业发展日新月异，相应的软件硬件也必须跟上。以2018年来说，</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2018年全国高考报名考生人数达到</w:t>
      </w:r>
      <w:r>
        <w:rPr>
          <w:rStyle w:val="10"/>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975万人</w:t>
      </w:r>
      <w:r>
        <w:rPr>
          <w:rStyle w:val="10"/>
          <w:rFonts w:hint="eastAsia" w:ascii="宋体" w:hAnsi="宋体" w:eastAsia="宋体" w:cs="宋体"/>
          <w:b w:val="0"/>
          <w:bCs w:val="0"/>
          <w:i w:val="0"/>
          <w:iCs w:val="0"/>
          <w:caps w:val="0"/>
          <w:color w:val="000000" w:themeColor="text1"/>
          <w:spacing w:val="0"/>
          <w:sz w:val="24"/>
          <w:szCs w:val="24"/>
          <w:shd w:val="clear" w:fill="FFFFFF"/>
          <w:lang w:eastAsia="zh-CN"/>
          <w14:textFill>
            <w14:solidFill>
              <w14:schemeClr w14:val="tx1"/>
            </w14:solidFill>
          </w14:textFill>
        </w:rPr>
        <w:t>，</w:t>
      </w:r>
      <w:r>
        <w:rPr>
          <w:rStyle w:val="10"/>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比去年增加35万人。这其中必然产生了不少学生个人信息等数据，学生管理这一板块是重中之重。关系到教育的每一个环节。学生管理类软件的市场也十分可观，不仅学生的信息数据需要被管理，老师的信息数据也需要被管理。计算机行业不断发展，各种技术的出现，数据管理将会变得更加安全规范。</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Style w:val="10"/>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10"/>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时代的发展和义务教育的背景下，学生与老师的各种数据会越来越复杂多样。在这种情况下，数据管理市场会保持、甚至增加热度。总的来说，在管理系统持续热度时，学生管理类软件还有很大的空间值得我们去探索挖掘。</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Style w:val="10"/>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rPr>
          <w:rStyle w:val="10"/>
          <w:rFonts w:hint="default"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suppressLineNumbers w:val="0"/>
        <w:jc w:val="left"/>
        <w:rPr>
          <w:rFonts w:ascii="黑体" w:hAnsi="宋体" w:eastAsia="黑体" w:cs="黑体"/>
          <w:color w:val="000000" w:themeColor="text1"/>
          <w:kern w:val="0"/>
          <w:sz w:val="28"/>
          <w:szCs w:val="28"/>
          <w:lang w:val="en-US" w:eastAsia="zh-CN" w:bidi="ar"/>
          <w14:textFill>
            <w14:solidFill>
              <w14:schemeClr w14:val="tx1"/>
            </w14:solidFill>
          </w14:textFill>
        </w:rPr>
      </w:pPr>
      <w:r>
        <w:rPr>
          <w:rFonts w:ascii="黑体" w:hAnsi="宋体" w:eastAsia="黑体" w:cs="黑体"/>
          <w:color w:val="000000" w:themeColor="text1"/>
          <w:kern w:val="0"/>
          <w:sz w:val="28"/>
          <w:szCs w:val="28"/>
          <w:lang w:val="en-US" w:eastAsia="zh-CN" w:bidi="ar"/>
          <w14:textFill>
            <w14:solidFill>
              <w14:schemeClr w14:val="tx1"/>
            </w14:solidFill>
          </w14:textFill>
        </w:rPr>
        <w:t>1．</w:t>
      </w:r>
      <w:r>
        <w:rPr>
          <w:rFonts w:hint="eastAsia" w:ascii="黑体" w:hAnsi="宋体" w:eastAsia="黑体" w:cs="黑体"/>
          <w:color w:val="000000" w:themeColor="text1"/>
          <w:kern w:val="0"/>
          <w:sz w:val="28"/>
          <w:szCs w:val="28"/>
          <w:lang w:val="en-US" w:eastAsia="zh-CN" w:bidi="ar"/>
          <w14:textFill>
            <w14:solidFill>
              <w14:schemeClr w14:val="tx1"/>
            </w14:solidFill>
          </w14:textFill>
        </w:rPr>
        <w:t>3</w:t>
      </w:r>
      <w:r>
        <w:rPr>
          <w:rFonts w:ascii="黑体" w:hAnsi="宋体" w:eastAsia="黑体" w:cs="黑体"/>
          <w:color w:val="000000" w:themeColor="text1"/>
          <w:kern w:val="0"/>
          <w:sz w:val="28"/>
          <w:szCs w:val="28"/>
          <w:lang w:val="en-US" w:eastAsia="zh-CN" w:bidi="ar"/>
          <w14:textFill>
            <w14:solidFill>
              <w14:schemeClr w14:val="tx1"/>
            </w14:solidFill>
          </w14:textFill>
        </w:rPr>
        <w:t xml:space="preserve"> 系统开发的目的与意义</w:t>
      </w:r>
    </w:p>
    <w:p>
      <w:pPr>
        <w:keepNext w:val="0"/>
        <w:keepLines w:val="0"/>
        <w:widowControl/>
        <w:suppressLineNumbers w:val="0"/>
        <w:jc w:val="left"/>
        <w:rPr>
          <w:rFonts w:ascii="黑体" w:hAnsi="宋体" w:eastAsia="黑体" w:cs="黑体"/>
          <w:color w:val="000000" w:themeColor="text1"/>
          <w:kern w:val="0"/>
          <w:sz w:val="28"/>
          <w:szCs w:val="28"/>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出于实际个人经历，在学校的十多年中都使用过学生管理系统。特别是在大学中，大部分时间都需要使用学生管理系统来查询个人基本信息、学业信息、选课信息等。老师也经常需要使用此系统来管理班级或者成绩信息。一个功能强大的学生管理系统是学校所必备的工具。</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本系统可使教职员工减轻工作压力，比较系统的对教务、教学上的各项服务和信息进行管理，同时，可以减轻劳动力的使用，加快查询速度、加强管理，以及国家各部门关于信息化的步伐，使各项管理更加规范化。本系统有较好的兼容性。本系统力求系统全面性、通用性，它可适用于不同的教育机构。</w:t>
      </w:r>
      <w:r>
        <w:rPr>
          <w:rFonts w:hint="eastAsia" w:eastAsia="宋体"/>
          <w:color w:val="000000" w:themeColor="text1"/>
          <w:sz w:val="24"/>
          <w:szCs w:val="24"/>
          <w:lang w:val="en-US" w:eastAsia="zh-CN"/>
          <w14:textFill>
            <w14:solidFill>
              <w14:schemeClr w14:val="tx1"/>
            </w14:solidFill>
          </w14:textFill>
        </w:rPr>
        <w:t>[3]</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ascii="宋体" w:hAnsi="宋体" w:eastAsia="宋体" w:cs="宋体"/>
          <w:color w:val="000000" w:themeColor="text1"/>
          <w:sz w:val="24"/>
          <w:szCs w:val="24"/>
          <w:lang w:val="en-US" w:eastAsia="zh-CN"/>
          <w14:textFill>
            <w14:solidFill>
              <w14:schemeClr w14:val="tx1"/>
            </w14:solidFill>
          </w14:textFill>
        </w:rPr>
        <w:t>设计一个学生管理系统，</w:t>
      </w:r>
      <w:r>
        <w:rPr>
          <w:rFonts w:hint="eastAsia" w:ascii="宋体" w:hAnsi="宋体" w:eastAsia="宋体" w:cs="宋体"/>
          <w:color w:val="000000"/>
          <w:kern w:val="0"/>
          <w:sz w:val="24"/>
          <w:szCs w:val="24"/>
          <w:lang w:val="en-US" w:eastAsia="zh-CN" w:bidi="ar"/>
        </w:rPr>
        <w:t>我系统开发的目的是了解怎样以这种方式解决学校的管理问题，以及锻炼自身的能力。而该系统开发投入社会，能方便人们更加快捷方便的管理学生与老师的各项数据。特别是对于学校，能够更高效、更安全的去管理教务系统，有一定的社会意义。</w:t>
      </w:r>
      <w:r>
        <w:rPr>
          <w:rFonts w:ascii="楷体_GB2312" w:hAnsi="楷体_GB2312" w:eastAsia="楷体_GB2312" w:cs="楷体_GB2312"/>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p>
    <w:p>
      <w:pPr>
        <w:keepNext w:val="0"/>
        <w:keepLines w:val="0"/>
        <w:widowControl/>
        <w:suppressLineNumbers w:val="0"/>
        <w:jc w:val="left"/>
        <w:rPr>
          <w:color w:val="000000" w:themeColor="text1"/>
          <w14:textFill>
            <w14:solidFill>
              <w14:schemeClr w14:val="tx1"/>
            </w14:solidFill>
          </w14:textFill>
        </w:rPr>
      </w:pPr>
      <w:r>
        <w:rPr>
          <w:rFonts w:ascii="黑体" w:hAnsi="宋体" w:eastAsia="黑体" w:cs="黑体"/>
          <w:color w:val="000000" w:themeColor="text1"/>
          <w:kern w:val="0"/>
          <w:sz w:val="30"/>
          <w:szCs w:val="30"/>
          <w:lang w:val="en-US" w:eastAsia="zh-CN" w:bidi="ar"/>
          <w14:textFill>
            <w14:solidFill>
              <w14:schemeClr w14:val="tx1"/>
            </w14:solidFill>
          </w14:textFill>
        </w:rPr>
        <w:t xml:space="preserve">2 系统技术概括 </w:t>
      </w:r>
    </w:p>
    <w:p>
      <w:pPr>
        <w:keepNext w:val="0"/>
        <w:keepLines w:val="0"/>
        <w:widowControl/>
        <w:suppressLineNumbers w:val="0"/>
        <w:jc w:val="left"/>
        <w:rPr>
          <w:rFonts w:hint="eastAsia" w:ascii="黑体" w:hAnsi="宋体" w:eastAsia="黑体" w:cs="黑体"/>
          <w:color w:val="000000" w:themeColor="text1"/>
          <w:kern w:val="0"/>
          <w:sz w:val="28"/>
          <w:szCs w:val="28"/>
          <w:lang w:val="en-US" w:eastAsia="zh-CN" w:bidi="ar"/>
          <w14:textFill>
            <w14:solidFill>
              <w14:schemeClr w14:val="tx1"/>
            </w14:solidFill>
          </w14:textFill>
        </w:rPr>
      </w:pPr>
      <w:r>
        <w:rPr>
          <w:rFonts w:hint="eastAsia" w:ascii="黑体" w:hAnsi="宋体" w:eastAsia="黑体" w:cs="黑体"/>
          <w:color w:val="000000" w:themeColor="text1"/>
          <w:kern w:val="0"/>
          <w:sz w:val="28"/>
          <w:szCs w:val="28"/>
          <w:lang w:val="en-US" w:eastAsia="zh-CN" w:bidi="ar"/>
          <w14:textFill>
            <w14:solidFill>
              <w14:schemeClr w14:val="tx1"/>
            </w14:solidFill>
          </w14:textFill>
        </w:rPr>
        <w:t xml:space="preserve">2．1 系统前端技术概括 </w:t>
      </w:r>
    </w:p>
    <w:p>
      <w:pPr>
        <w:keepNext w:val="0"/>
        <w:keepLines w:val="0"/>
        <w:widowControl/>
        <w:suppressLineNumbers w:val="0"/>
        <w:jc w:val="left"/>
      </w:pPr>
      <w:r>
        <w:rPr>
          <w:rFonts w:ascii="楷体" w:hAnsi="楷体" w:eastAsia="楷体" w:cs="楷体"/>
          <w:color w:val="000000"/>
          <w:kern w:val="0"/>
          <w:sz w:val="24"/>
          <w:szCs w:val="24"/>
          <w:lang w:val="en-US" w:eastAsia="zh-CN" w:bidi="ar"/>
        </w:rPr>
        <w:t>2.1.</w:t>
      </w:r>
      <w:r>
        <w:rPr>
          <w:rFonts w:hint="eastAsia" w:ascii="楷体" w:hAnsi="楷体" w:eastAsia="楷体" w:cs="楷体"/>
          <w:color w:val="000000"/>
          <w:kern w:val="0"/>
          <w:sz w:val="24"/>
          <w:szCs w:val="24"/>
          <w:lang w:val="en-US" w:eastAsia="zh-CN" w:bidi="ar"/>
        </w:rPr>
        <w:t>1</w:t>
      </w:r>
      <w:r>
        <w:rPr>
          <w:rFonts w:ascii="楷体" w:hAnsi="楷体" w:eastAsia="楷体" w:cs="楷体"/>
          <w:color w:val="000000"/>
          <w:kern w:val="0"/>
          <w:sz w:val="24"/>
          <w:szCs w:val="24"/>
          <w:lang w:val="en-US" w:eastAsia="zh-CN" w:bidi="ar"/>
        </w:rPr>
        <w:t xml:space="preserve"> </w:t>
      </w: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楷体" w:hAnsi="楷体" w:eastAsia="楷体" w:cs="楷体"/>
          <w:color w:val="000000"/>
          <w:kern w:val="0"/>
          <w:sz w:val="24"/>
          <w:szCs w:val="24"/>
          <w:lang w:val="en-US" w:eastAsia="zh-CN" w:bidi="ar"/>
        </w:rPr>
        <w:t xml:space="preserve">及 </w:t>
      </w:r>
      <w:r>
        <w:rPr>
          <w:rFonts w:hint="default" w:ascii="Times New Roman" w:hAnsi="Times New Roman" w:eastAsia="宋体" w:cs="Times New Roman"/>
          <w:color w:val="000000"/>
          <w:kern w:val="0"/>
          <w:sz w:val="24"/>
          <w:szCs w:val="24"/>
          <w:lang w:val="en-US" w:eastAsia="zh-CN" w:bidi="ar"/>
        </w:rPr>
        <w:t xml:space="preserve">Ajax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是一个快速、简洁的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框架，其倡导写更少的代码，做更多的事情。它封装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常用的功能代码，提供一种简便的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设计模式，优化 </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 xml:space="preserve">文档操作、事件处理、动画设计和 </w:t>
      </w:r>
      <w:r>
        <w:rPr>
          <w:rFonts w:hint="default" w:ascii="Times New Roman" w:hAnsi="Times New Roman" w:eastAsia="宋体" w:cs="Times New Roman"/>
          <w:color w:val="000000"/>
          <w:kern w:val="0"/>
          <w:sz w:val="24"/>
          <w:szCs w:val="24"/>
          <w:lang w:val="en-US" w:eastAsia="zh-CN" w:bidi="ar"/>
        </w:rPr>
        <w:t xml:space="preserve">Ajax </w:t>
      </w:r>
      <w:r>
        <w:rPr>
          <w:rFonts w:hint="eastAsia" w:ascii="宋体" w:hAnsi="宋体" w:eastAsia="宋体" w:cs="宋体"/>
          <w:color w:val="000000"/>
          <w:kern w:val="0"/>
          <w:sz w:val="24"/>
          <w:szCs w:val="24"/>
          <w:lang w:val="en-US" w:eastAsia="zh-CN" w:bidi="ar"/>
        </w:rPr>
        <w:t>交互</w:t>
      </w:r>
      <w:r>
        <w:rPr>
          <w:rFonts w:hint="eastAsia" w:ascii="宋体" w:hAnsi="宋体" w:eastAsia="宋体" w:cs="宋体"/>
          <w:color w:val="000000"/>
          <w:kern w:val="0"/>
          <w:sz w:val="12"/>
          <w:szCs w:val="12"/>
          <w:lang w:val="en-US" w:eastAsia="zh-CN" w:bidi="ar"/>
        </w:rPr>
        <w:t>[4]</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的核心特性可以总结为：具有独特的链式语法和短小清晰的多功能接口；具有高效灵活的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选择器，并且可对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选择器进行扩展；拥有便捷的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插件扩展机制和丰富的插件。</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ascii="宋体" w:hAnsi="宋体" w:eastAsia="宋体" w:cs="宋体"/>
          <w:color w:val="000000"/>
          <w:kern w:val="0"/>
          <w:sz w:val="24"/>
          <w:szCs w:val="24"/>
          <w:lang w:val="en-US" w:eastAsia="zh-CN" w:bidi="ar"/>
        </w:rPr>
        <w:t xml:space="preserve">一般而言，选择使用 </w:t>
      </w: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是因为它的以下特点：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（1）更方便的选择器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的选择机制构建于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的选择器，它提供了快速查询 </w:t>
      </w:r>
      <w:r>
        <w:rPr>
          <w:rFonts w:hint="default" w:ascii="Times New Roman" w:hAnsi="Times New Roman" w:eastAsia="宋体" w:cs="Times New Roman"/>
          <w:color w:val="000000"/>
          <w:kern w:val="0"/>
          <w:sz w:val="24"/>
          <w:szCs w:val="24"/>
          <w:lang w:val="en-US" w:eastAsia="zh-CN" w:bidi="ar"/>
        </w:rPr>
        <w:t xml:space="preserve">DOM </w:t>
      </w:r>
      <w:r>
        <w:rPr>
          <w:rFonts w:hint="eastAsia" w:ascii="宋体" w:hAnsi="宋体" w:eastAsia="宋体" w:cs="宋体"/>
          <w:color w:val="000000"/>
          <w:kern w:val="0"/>
          <w:sz w:val="24"/>
          <w:szCs w:val="24"/>
          <w:lang w:val="en-US" w:eastAsia="zh-CN" w:bidi="ar"/>
        </w:rPr>
        <w:t xml:space="preserve">文档中元素的能力，而且大大强化了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中获取页面元素的方式。相比于原本的选择器，</w:t>
      </w: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使用更少的语句即能达到相同的效果，同时选择的精度也要更高。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（2）提供页面动态效果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中内置了一系列的动画效果，比如淡入淡出、元素移除等动态特效。这些特效增强了用户在浏览网页时的体验感，许多的网站都有使用。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（3）创建 </w:t>
      </w:r>
      <w:r>
        <w:rPr>
          <w:rFonts w:hint="default" w:ascii="Times New Roman" w:hAnsi="Times New Roman" w:eastAsia="宋体" w:cs="Times New Roman"/>
          <w:color w:val="000000"/>
          <w:kern w:val="0"/>
          <w:sz w:val="24"/>
          <w:szCs w:val="24"/>
          <w:lang w:val="en-US" w:eastAsia="zh-CN" w:bidi="ar"/>
        </w:rPr>
        <w:t xml:space="preserve">Ajax </w:t>
      </w:r>
      <w:r>
        <w:rPr>
          <w:rFonts w:hint="eastAsia" w:ascii="宋体" w:hAnsi="宋体" w:eastAsia="宋体" w:cs="宋体"/>
          <w:color w:val="000000"/>
          <w:kern w:val="0"/>
          <w:sz w:val="24"/>
          <w:szCs w:val="24"/>
          <w:lang w:val="en-US" w:eastAsia="zh-CN" w:bidi="ar"/>
        </w:rPr>
        <w:t xml:space="preserve">无刷新网页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default" w:ascii="Times New Roman" w:hAnsi="Times New Roman" w:eastAsia="宋体" w:cs="Times New Roman"/>
          <w:color w:val="000000"/>
          <w:kern w:val="0"/>
          <w:sz w:val="24"/>
          <w:szCs w:val="24"/>
          <w:lang w:val="en-US" w:eastAsia="zh-CN" w:bidi="ar"/>
        </w:rPr>
        <w:t xml:space="preserve">Ajax </w:t>
      </w:r>
      <w:r>
        <w:rPr>
          <w:rFonts w:hint="eastAsia" w:ascii="宋体" w:hAnsi="宋体" w:eastAsia="宋体" w:cs="宋体"/>
          <w:color w:val="000000"/>
          <w:kern w:val="0"/>
          <w:sz w:val="24"/>
          <w:szCs w:val="24"/>
          <w:lang w:val="en-US" w:eastAsia="zh-CN" w:bidi="ar"/>
        </w:rPr>
        <w:t xml:space="preserve">是异步的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XML </w:t>
      </w:r>
      <w:r>
        <w:rPr>
          <w:rFonts w:hint="eastAsia" w:ascii="宋体" w:hAnsi="宋体" w:eastAsia="宋体" w:cs="宋体"/>
          <w:color w:val="000000"/>
          <w:kern w:val="0"/>
          <w:sz w:val="24"/>
          <w:szCs w:val="24"/>
          <w:lang w:val="en-US" w:eastAsia="zh-CN" w:bidi="ar"/>
        </w:rPr>
        <w:t xml:space="preserve">的简称，可以协助开发出非常灵敏无刷新的网页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（4）对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语言的增强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pPr>
      <w:r>
        <w:rPr>
          <w:rFonts w:hint="eastAsia" w:eastAsia="宋体" w:cs="Times New Roman"/>
          <w:color w:val="000000"/>
          <w:kern w:val="0"/>
          <w:sz w:val="24"/>
          <w:szCs w:val="24"/>
          <w:lang w:val="en-US" w:eastAsia="zh-CN" w:bidi="ar"/>
        </w:rPr>
        <w:t>JQuery</w:t>
      </w:r>
      <w:r>
        <w:rPr>
          <w:rFonts w:hint="eastAsia" w:ascii="宋体" w:hAnsi="宋体" w:eastAsia="宋体" w:cs="宋体"/>
          <w:color w:val="000000"/>
          <w:kern w:val="0"/>
          <w:sz w:val="24"/>
          <w:szCs w:val="24"/>
          <w:lang w:val="en-US" w:eastAsia="zh-CN" w:bidi="ar"/>
        </w:rPr>
        <w:t xml:space="preserve">提供了对基本 </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结构的增强，比如元素迭代和数组处理等操作。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（5）增强的事件处理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eastAsia="宋体" w:cs="Times New Roman"/>
          <w:color w:val="000000"/>
          <w:kern w:val="0"/>
          <w:sz w:val="24"/>
          <w:szCs w:val="24"/>
          <w:lang w:val="en-US" w:eastAsia="zh-CN" w:bidi="ar"/>
        </w:rPr>
        <w:t>JQuery</w:t>
      </w:r>
      <w:r>
        <w:rPr>
          <w:rFonts w:hint="eastAsia" w:ascii="宋体" w:hAnsi="宋体" w:eastAsia="宋体" w:cs="宋体"/>
          <w:color w:val="000000"/>
          <w:kern w:val="0"/>
          <w:sz w:val="24"/>
          <w:szCs w:val="24"/>
          <w:lang w:val="en-US" w:eastAsia="zh-CN" w:bidi="ar"/>
        </w:rPr>
        <w:t xml:space="preserve">提供了各种页面事件，它可以避免程序员在 </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中添加太多事件处理代码，同时它的事件处理器消除了各种浏览器兼容性问题。</w:t>
      </w:r>
      <w:r>
        <w:rPr>
          <w:rFonts w:hint="default" w:ascii="Times New Roman" w:hAnsi="Times New Roman" w:eastAsia="宋体" w:cs="Times New Roman"/>
          <w:color w:val="000000"/>
          <w:kern w:val="0"/>
          <w:sz w:val="24"/>
          <w:szCs w:val="24"/>
          <w:lang w:val="en-US" w:eastAsia="zh-CN" w:bidi="ar"/>
        </w:rPr>
        <w:t xml:space="preserve">Ajax </w:t>
      </w:r>
      <w:r>
        <w:rPr>
          <w:rFonts w:hint="eastAsia" w:ascii="宋体" w:hAnsi="宋体" w:eastAsia="宋体" w:cs="宋体"/>
          <w:color w:val="000000"/>
          <w:kern w:val="0"/>
          <w:sz w:val="24"/>
          <w:szCs w:val="24"/>
          <w:lang w:val="en-US" w:eastAsia="zh-CN" w:bidi="ar"/>
        </w:rPr>
        <w:t xml:space="preserve">是 </w:t>
      </w:r>
      <w:r>
        <w:rPr>
          <w:rFonts w:hint="eastAsia" w:eastAsia="宋体" w:cs="Times New Roman"/>
          <w:color w:val="000000"/>
          <w:kern w:val="0"/>
          <w:sz w:val="24"/>
          <w:szCs w:val="24"/>
          <w:lang w:val="en-US" w:eastAsia="zh-CN" w:bidi="ar"/>
        </w:rPr>
        <w:t>JQuery</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框架的一部分功能简称，它在网页制作中应用广泛，其具体功能在上面叙述</w:t>
      </w:r>
      <w:r>
        <w:rPr>
          <w:rFonts w:hint="eastAsia" w:eastAsia="宋体" w:cs="Times New Roman"/>
          <w:color w:val="000000"/>
          <w:kern w:val="0"/>
          <w:sz w:val="24"/>
          <w:szCs w:val="24"/>
          <w:lang w:val="en-US" w:eastAsia="zh-CN" w:bidi="ar"/>
        </w:rPr>
        <w:t>JQuery</w:t>
      </w:r>
      <w:r>
        <w:rPr>
          <w:rFonts w:hint="eastAsia" w:ascii="宋体" w:hAnsi="宋体" w:eastAsia="宋体" w:cs="宋体"/>
          <w:color w:val="000000"/>
          <w:kern w:val="0"/>
          <w:sz w:val="24"/>
          <w:szCs w:val="24"/>
          <w:lang w:val="en-US" w:eastAsia="zh-CN" w:bidi="ar"/>
        </w:rPr>
        <w:t xml:space="preserve">的特点中也有提到，即可以使我们发送请求时进行异步操作，在不刷新页面的情况下对后台的处理产生响应。不借助 </w:t>
      </w:r>
      <w:r>
        <w:rPr>
          <w:rFonts w:hint="default" w:ascii="Times New Roman" w:hAnsi="Times New Roman" w:eastAsia="宋体" w:cs="Times New Roman"/>
          <w:color w:val="000000"/>
          <w:kern w:val="0"/>
          <w:sz w:val="24"/>
          <w:szCs w:val="24"/>
          <w:lang w:val="en-US" w:eastAsia="zh-CN" w:bidi="ar"/>
        </w:rPr>
        <w:t xml:space="preserve">Ajax </w:t>
      </w:r>
      <w:r>
        <w:rPr>
          <w:rFonts w:hint="eastAsia" w:ascii="宋体" w:hAnsi="宋体" w:eastAsia="宋体" w:cs="宋体"/>
          <w:color w:val="000000"/>
          <w:kern w:val="0"/>
          <w:sz w:val="24"/>
          <w:szCs w:val="24"/>
          <w:lang w:val="en-US" w:eastAsia="zh-CN" w:bidi="ar"/>
        </w:rPr>
        <w:t xml:space="preserve">的话，我们在页面逻辑操作时，必须要进行从当前页面到控制视图层再返回当前页面的多次跳转，很影响用户的操作体验。而借助 </w:t>
      </w:r>
      <w:r>
        <w:rPr>
          <w:rFonts w:hint="default" w:ascii="Times New Roman" w:hAnsi="Times New Roman" w:eastAsia="宋体" w:cs="Times New Roman"/>
          <w:color w:val="000000"/>
          <w:kern w:val="0"/>
          <w:sz w:val="24"/>
          <w:szCs w:val="24"/>
          <w:lang w:val="en-US" w:eastAsia="zh-CN" w:bidi="ar"/>
        </w:rPr>
        <w:t>Ajax</w:t>
      </w:r>
      <w:r>
        <w:rPr>
          <w:rFonts w:hint="eastAsia" w:ascii="宋体" w:hAnsi="宋体" w:eastAsia="宋体" w:cs="宋体"/>
          <w:color w:val="000000"/>
          <w:kern w:val="0"/>
          <w:sz w:val="24"/>
          <w:szCs w:val="24"/>
          <w:lang w:val="en-US" w:eastAsia="zh-CN" w:bidi="ar"/>
        </w:rPr>
        <w:t xml:space="preserve">，后端在处理请求时用户依然可以在前端页面继续进行浏览，直到响应返回前端用户再进行操作，整个过程更加连贯，用户的操作体验自然也会更好。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ascii="楷体" w:hAnsi="楷体" w:eastAsia="楷体" w:cs="楷体"/>
          <w:color w:val="000000"/>
          <w:kern w:val="0"/>
          <w:sz w:val="24"/>
          <w:szCs w:val="24"/>
          <w:lang w:val="en-US" w:eastAsia="zh-CN" w:bidi="ar"/>
        </w:rPr>
        <w:t>2.1.</w:t>
      </w:r>
      <w:r>
        <w:rPr>
          <w:rFonts w:hint="eastAsia" w:ascii="楷体" w:hAnsi="楷体" w:eastAsia="楷体" w:cs="楷体"/>
          <w:color w:val="000000"/>
          <w:kern w:val="0"/>
          <w:sz w:val="24"/>
          <w:szCs w:val="24"/>
          <w:lang w:val="en-US" w:eastAsia="zh-CN" w:bidi="ar"/>
        </w:rPr>
        <w:t>2</w:t>
      </w:r>
      <w:r>
        <w:rPr>
          <w:rFonts w:ascii="楷体" w:hAnsi="楷体" w:eastAsia="楷体" w:cs="楷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Bootstrap </w:t>
      </w:r>
      <w:r>
        <w:rPr>
          <w:rFonts w:hint="eastAsia" w:ascii="楷体" w:hAnsi="楷体" w:eastAsia="楷体" w:cs="楷体"/>
          <w:color w:val="000000"/>
          <w:kern w:val="0"/>
          <w:sz w:val="24"/>
          <w:szCs w:val="24"/>
          <w:lang w:val="en-US" w:eastAsia="zh-CN" w:bidi="ar"/>
        </w:rPr>
        <w:t xml:space="preserve">框架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是基于 </w:t>
      </w:r>
      <w:r>
        <w:rPr>
          <w:rFonts w:hint="default" w:ascii="Times New Roman" w:hAnsi="Times New Roman" w:eastAsia="宋体" w:cs="Times New Roman"/>
          <w:color w:val="000000"/>
          <w:kern w:val="0"/>
          <w:sz w:val="24"/>
          <w:szCs w:val="24"/>
          <w:lang w:val="en-US" w:eastAsia="zh-CN" w:bidi="ar"/>
        </w:rPr>
        <w:t>HTML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CSS</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开发的简洁、直观、强悍的前端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开发框架，使用该框架使得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开发更加快捷。它提供了优雅的 </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 xml:space="preserve">和由动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态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语言 </w:t>
      </w:r>
      <w:r>
        <w:rPr>
          <w:rFonts w:hint="default" w:ascii="Times New Roman" w:hAnsi="Times New Roman" w:eastAsia="宋体" w:cs="Times New Roman"/>
          <w:color w:val="000000"/>
          <w:kern w:val="0"/>
          <w:sz w:val="24"/>
          <w:szCs w:val="24"/>
          <w:lang w:val="en-US" w:eastAsia="zh-CN" w:bidi="ar"/>
        </w:rPr>
        <w:t xml:space="preserve">Less </w:t>
      </w:r>
      <w:r>
        <w:rPr>
          <w:rFonts w:hint="eastAsia" w:ascii="宋体" w:hAnsi="宋体" w:eastAsia="宋体" w:cs="宋体"/>
          <w:color w:val="000000"/>
          <w:kern w:val="0"/>
          <w:sz w:val="24"/>
          <w:szCs w:val="24"/>
          <w:lang w:val="en-US" w:eastAsia="zh-CN" w:bidi="ar"/>
        </w:rPr>
        <w:t xml:space="preserve">写成的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规范</w:t>
      </w:r>
      <w:r>
        <w:rPr>
          <w:rFonts w:hint="eastAsia" w:ascii="宋体" w:hAnsi="宋体" w:eastAsia="宋体" w:cs="宋体"/>
          <w:color w:val="000000"/>
          <w:kern w:val="0"/>
          <w:sz w:val="12"/>
          <w:szCs w:val="12"/>
          <w:lang w:val="en-US" w:eastAsia="zh-CN" w:bidi="ar"/>
        </w:rPr>
        <w:t>[3]</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框架拥有以下特色系统：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（1）栅格系统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栅格系统将网页内容以固定大小单元格分隔开来，使用者通过设置容纳标签的单元格的数量，就可以调整该标签的大小和大概位置，达到页面整体布局的效果。而且 </w:t>
      </w: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中的栅格系统还根据浏览器窗口大小设定了不同的单元格单位，同时使用多个单元格可以使网页随着窗口的大小动态改变，达到流式布局的目的。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（2）预设定 </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 xml:space="preserve">组件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框架拥有预先设定完成的组件。在不使用框架的情况下，</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 xml:space="preserve">初始设定的按钮、表格等组件十分单调，没有较好的感官效果，需要开发者自己为其添加 </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样式表，十分麻烦。而 </w:t>
      </w: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内设的按钮、表格已经事先改变了</w:t>
      </w:r>
      <w:r>
        <w:rPr>
          <w:rFonts w:hint="default" w:ascii="Times New Roman" w:hAnsi="Times New Roman" w:eastAsia="宋体" w:cs="Times New Roman"/>
          <w:color w:val="000000"/>
          <w:kern w:val="0"/>
          <w:sz w:val="24"/>
          <w:szCs w:val="24"/>
          <w:lang w:val="en-US" w:eastAsia="zh-CN" w:bidi="ar"/>
        </w:rPr>
        <w:t xml:space="preserve">CSS </w:t>
      </w:r>
      <w:r>
        <w:rPr>
          <w:rFonts w:hint="eastAsia" w:ascii="宋体" w:hAnsi="宋体" w:eastAsia="宋体" w:cs="宋体"/>
          <w:color w:val="000000"/>
          <w:kern w:val="0"/>
          <w:sz w:val="24"/>
          <w:szCs w:val="24"/>
          <w:lang w:val="en-US" w:eastAsia="zh-CN" w:bidi="ar"/>
        </w:rPr>
        <w:t xml:space="preserve">属性，看起来更加美观，还设定有不同的类别供用户选择，如按钮的颜色、表格的边框等等。开发者只需改变标签的 </w:t>
      </w:r>
      <w:r>
        <w:rPr>
          <w:rFonts w:hint="default" w:ascii="Times New Roman" w:hAnsi="Times New Roman" w:eastAsia="宋体" w:cs="Times New Roman"/>
          <w:color w:val="000000"/>
          <w:kern w:val="0"/>
          <w:sz w:val="24"/>
          <w:szCs w:val="24"/>
          <w:lang w:val="en-US" w:eastAsia="zh-CN" w:bidi="ar"/>
        </w:rPr>
        <w:t xml:space="preserve">class </w:t>
      </w:r>
      <w:r>
        <w:rPr>
          <w:rFonts w:hint="eastAsia" w:ascii="宋体" w:hAnsi="宋体" w:eastAsia="宋体" w:cs="宋体"/>
          <w:color w:val="000000"/>
          <w:kern w:val="0"/>
          <w:sz w:val="24"/>
          <w:szCs w:val="24"/>
          <w:lang w:val="en-US" w:eastAsia="zh-CN" w:bidi="ar"/>
        </w:rPr>
        <w:t xml:space="preserve">属性就可以进行设置，十分方便。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（3）特殊组件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为用户设定了常用的具有特殊作用的组件，如下拉菜单，导航栏，模态框及轮播图等。这些组件效果原本要通过 </w:t>
      </w:r>
      <w:r>
        <w:rPr>
          <w:rFonts w:hint="default" w:ascii="Times New Roman" w:hAnsi="Times New Roman" w:eastAsia="宋体" w:cs="Times New Roman"/>
          <w:color w:val="000000"/>
          <w:kern w:val="0"/>
          <w:sz w:val="24"/>
          <w:szCs w:val="24"/>
          <w:lang w:val="en-US" w:eastAsia="zh-CN" w:bidi="ar"/>
        </w:rPr>
        <w:t>HTML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CSS</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 xml:space="preserve">实现起来非常麻烦，而使用 </w:t>
      </w: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框架后仅需引用，改变部分属性就可以按 </w:t>
      </w:r>
      <w:r>
        <w:rPr>
          <w:rFonts w:hint="default" w:ascii="Times New Roman" w:hAnsi="Times New Roman" w:eastAsia="宋体" w:cs="Times New Roman"/>
          <w:color w:val="000000"/>
          <w:kern w:val="0"/>
          <w:sz w:val="24"/>
          <w:szCs w:val="24"/>
          <w:lang w:val="en-US" w:eastAsia="zh-CN" w:bidi="ar"/>
        </w:rPr>
        <w:t>Bootstrap</w:t>
      </w:r>
      <w:r>
        <w:rPr>
          <w:rFonts w:hint="eastAsia" w:ascii="宋体" w:hAnsi="宋体" w:eastAsia="宋体" w:cs="宋体"/>
          <w:color w:val="000000"/>
          <w:kern w:val="0"/>
          <w:sz w:val="24"/>
          <w:szCs w:val="24"/>
          <w:lang w:val="en-US" w:eastAsia="zh-CN" w:bidi="ar"/>
        </w:rPr>
        <w:t xml:space="preserve">预设定的 </w:t>
      </w:r>
      <w:r>
        <w:rPr>
          <w:rFonts w:hint="default" w:ascii="Times New Roman" w:hAnsi="Times New Roman" w:eastAsia="宋体" w:cs="Times New Roman"/>
          <w:color w:val="000000"/>
          <w:kern w:val="0"/>
          <w:sz w:val="24"/>
          <w:szCs w:val="24"/>
          <w:lang w:val="en-US" w:eastAsia="zh-CN" w:bidi="ar"/>
        </w:rPr>
        <w:t xml:space="preserve">Jquery </w:t>
      </w:r>
      <w:r>
        <w:rPr>
          <w:rFonts w:hint="eastAsia" w:ascii="宋体" w:hAnsi="宋体" w:eastAsia="宋体" w:cs="宋体"/>
          <w:color w:val="000000"/>
          <w:kern w:val="0"/>
          <w:sz w:val="24"/>
          <w:szCs w:val="24"/>
          <w:lang w:val="en-US" w:eastAsia="zh-CN" w:bidi="ar"/>
        </w:rPr>
        <w:t xml:space="preserve">插件实现期望的效果，极大地减少了开发者的开发量，加快了开发速度。通过 </w:t>
      </w:r>
      <w:r>
        <w:rPr>
          <w:rFonts w:hint="default" w:ascii="Times New Roman" w:hAnsi="Times New Roman" w:eastAsia="宋体" w:cs="Times New Roman"/>
          <w:color w:val="000000"/>
          <w:kern w:val="0"/>
          <w:sz w:val="24"/>
          <w:szCs w:val="24"/>
          <w:lang w:val="en-US" w:eastAsia="zh-CN" w:bidi="ar"/>
        </w:rPr>
        <w:t xml:space="preserve">Bootstrap </w:t>
      </w:r>
      <w:r>
        <w:rPr>
          <w:rFonts w:hint="eastAsia" w:ascii="宋体" w:hAnsi="宋体" w:eastAsia="宋体" w:cs="宋体"/>
          <w:color w:val="000000"/>
          <w:kern w:val="0"/>
          <w:sz w:val="24"/>
          <w:szCs w:val="24"/>
          <w:lang w:val="en-US" w:eastAsia="zh-CN" w:bidi="ar"/>
        </w:rPr>
        <w:t xml:space="preserve">框架和 </w:t>
      </w:r>
      <w:r>
        <w:rPr>
          <w:rFonts w:hint="default" w:ascii="Times New Roman" w:hAnsi="Times New Roman" w:eastAsia="宋体" w:cs="Times New Roman"/>
          <w:color w:val="000000"/>
          <w:kern w:val="0"/>
          <w:sz w:val="24"/>
          <w:szCs w:val="24"/>
          <w:lang w:val="en-US" w:eastAsia="zh-CN" w:bidi="ar"/>
        </w:rPr>
        <w:t>CSS</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JavaScript </w:t>
      </w:r>
      <w:r>
        <w:rPr>
          <w:rFonts w:hint="eastAsia" w:ascii="宋体" w:hAnsi="宋体" w:eastAsia="宋体" w:cs="宋体"/>
          <w:color w:val="000000"/>
          <w:kern w:val="0"/>
          <w:sz w:val="24"/>
          <w:szCs w:val="24"/>
          <w:lang w:val="en-US" w:eastAsia="zh-CN" w:bidi="ar"/>
        </w:rPr>
        <w:t>的组合使用，可以在确保美观的同时又节约开发的时间，对于一些轻量级的前端开发来说是十分推荐的选择。</w:t>
      </w:r>
    </w:p>
    <w:p>
      <w:pPr>
        <w:keepNext w:val="0"/>
        <w:keepLines w:val="0"/>
        <w:widowControl/>
        <w:suppressLineNumbers w:val="0"/>
        <w:jc w:val="left"/>
        <w:rPr>
          <w:rFonts w:hint="eastAsia" w:ascii="黑体" w:hAnsi="宋体" w:eastAsia="黑体" w:cs="黑体"/>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eastAsia" w:ascii="黑体" w:hAnsi="宋体" w:eastAsia="黑体" w:cs="黑体"/>
          <w:color w:val="000000" w:themeColor="text1"/>
          <w:kern w:val="0"/>
          <w:sz w:val="28"/>
          <w:szCs w:val="28"/>
          <w:lang w:val="en-US" w:eastAsia="zh-CN" w:bidi="ar"/>
          <w14:textFill>
            <w14:solidFill>
              <w14:schemeClr w14:val="tx1"/>
            </w14:solidFill>
          </w14:textFill>
        </w:rPr>
      </w:pPr>
      <w:r>
        <w:rPr>
          <w:rFonts w:ascii="黑体" w:hAnsi="宋体" w:eastAsia="黑体" w:cs="黑体"/>
          <w:color w:val="000000"/>
          <w:kern w:val="0"/>
          <w:sz w:val="28"/>
          <w:szCs w:val="28"/>
          <w:lang w:val="en-US" w:eastAsia="zh-CN" w:bidi="ar"/>
        </w:rPr>
        <w:t xml:space="preserve">2．2 系统后端技术概括 </w:t>
      </w:r>
    </w:p>
    <w:p>
      <w:pPr>
        <w:keepNext w:val="0"/>
        <w:keepLines w:val="0"/>
        <w:widowControl/>
        <w:suppressLineNumbers w:val="0"/>
        <w:jc w:val="left"/>
        <w:rPr>
          <w:color w:val="000000" w:themeColor="text1"/>
          <w14:textFill>
            <w14:solidFill>
              <w14:schemeClr w14:val="tx1"/>
            </w14:solidFill>
          </w14:textFill>
        </w:rPr>
      </w:pPr>
      <w:r>
        <w:rPr>
          <w:rFonts w:ascii="楷体" w:hAnsi="楷体" w:eastAsia="楷体" w:cs="楷体"/>
          <w:color w:val="000000" w:themeColor="text1"/>
          <w:kern w:val="0"/>
          <w:sz w:val="24"/>
          <w:szCs w:val="24"/>
          <w:lang w:val="en-US" w:eastAsia="zh-CN" w:bidi="ar"/>
          <w14:textFill>
            <w14:solidFill>
              <w14:schemeClr w14:val="tx1"/>
            </w14:solidFill>
          </w14:textFill>
        </w:rPr>
        <w:t>2.</w:t>
      </w:r>
      <w:r>
        <w:rPr>
          <w:rFonts w:hint="eastAsia" w:ascii="楷体" w:hAnsi="楷体" w:eastAsia="楷体" w:cs="楷体"/>
          <w:color w:val="000000" w:themeColor="text1"/>
          <w:kern w:val="0"/>
          <w:sz w:val="24"/>
          <w:szCs w:val="24"/>
          <w:lang w:val="en-US" w:eastAsia="zh-CN" w:bidi="ar"/>
          <w14:textFill>
            <w14:solidFill>
              <w14:schemeClr w14:val="tx1"/>
            </w14:solidFill>
          </w14:textFill>
        </w:rPr>
        <w:t>2</w:t>
      </w:r>
      <w:r>
        <w:rPr>
          <w:rFonts w:ascii="楷体" w:hAnsi="楷体" w:eastAsia="楷体" w:cs="楷体"/>
          <w:color w:val="000000" w:themeColor="text1"/>
          <w:kern w:val="0"/>
          <w:sz w:val="24"/>
          <w:szCs w:val="24"/>
          <w:lang w:val="en-US" w:eastAsia="zh-CN" w:bidi="ar"/>
          <w14:textFill>
            <w14:solidFill>
              <w14:schemeClr w14:val="tx1"/>
            </w14:solidFill>
          </w14:textFill>
        </w:rPr>
        <w:t xml:space="preserve">.1 </w:t>
      </w:r>
      <w:r>
        <w:rPr>
          <w:rFonts w:hint="eastAsia" w:eastAsia="宋体" w:cs="Times New Roman"/>
          <w:color w:val="000000" w:themeColor="text1"/>
          <w:kern w:val="0"/>
          <w:sz w:val="24"/>
          <w:szCs w:val="24"/>
          <w:lang w:val="en-US" w:eastAsia="zh-CN" w:bidi="ar"/>
          <w14:textFill>
            <w14:solidFill>
              <w14:schemeClr w14:val="tx1"/>
            </w14:solidFill>
          </w14:textFill>
        </w:rPr>
        <w:t>Spring MVC</w:t>
      </w:r>
      <w:r>
        <w:rPr>
          <w:rFonts w:hint="eastAsia" w:ascii="楷体" w:hAnsi="楷体" w:eastAsia="楷体" w:cs="楷体"/>
          <w:color w:val="000000" w:themeColor="text1"/>
          <w:kern w:val="0"/>
          <w:sz w:val="24"/>
          <w:szCs w:val="24"/>
          <w:lang w:val="en-US" w:eastAsia="zh-CN" w:bidi="ar"/>
          <w14:textFill>
            <w14:solidFill>
              <w14:schemeClr w14:val="tx1"/>
            </w14:solidFill>
          </w14:textFill>
        </w:rPr>
        <w:t xml:space="preserve">框架 </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rPr>
        <w:t>Spring</w:t>
      </w:r>
      <w:r>
        <w:rPr>
          <w:rFonts w:hint="eastAsia" w:ascii="宋体" w:hAnsi="宋体" w:eastAsia="宋体" w:cs="宋体"/>
          <w:b w:val="0"/>
          <w:bCs w:val="0"/>
          <w:i w:val="0"/>
          <w:iCs w:val="0"/>
          <w:caps w:val="0"/>
          <w:color w:val="auto"/>
          <w:spacing w:val="0"/>
          <w:sz w:val="24"/>
          <w:szCs w:val="24"/>
          <w:shd w:val="clear" w:fill="FFFFFF"/>
          <w:lang w:val="en-US" w:eastAsia="zh-CN"/>
        </w:rPr>
        <w:t xml:space="preserve"> </w:t>
      </w:r>
      <w:r>
        <w:rPr>
          <w:rFonts w:hint="eastAsia" w:ascii="宋体" w:hAnsi="宋体" w:eastAsia="宋体" w:cs="宋体"/>
          <w:b w:val="0"/>
          <w:bCs w:val="0"/>
          <w:i w:val="0"/>
          <w:iCs w:val="0"/>
          <w:caps w:val="0"/>
          <w:color w:val="auto"/>
          <w:spacing w:val="0"/>
          <w:sz w:val="24"/>
          <w:szCs w:val="24"/>
          <w:shd w:val="clear" w:fill="FFFFFF"/>
        </w:rPr>
        <w:t>MVC是一个基于Java的实现了MVC设计模式的请求驱动类型的轻量级Web 框架</w:t>
      </w:r>
      <w:r>
        <w:rPr>
          <w:rFonts w:hint="eastAsia" w:ascii="宋体" w:hAnsi="宋体" w:eastAsia="宋体" w:cs="宋体"/>
          <w:b w:val="0"/>
          <w:bCs w:val="0"/>
          <w:i w:val="0"/>
          <w:iCs w:val="0"/>
          <w:caps w:val="0"/>
          <w:color w:val="auto"/>
          <w:spacing w:val="0"/>
          <w:sz w:val="24"/>
          <w:szCs w:val="24"/>
          <w:shd w:val="clear" w:fill="FFFFFF"/>
          <w:lang w:eastAsia="zh-CN"/>
        </w:rPr>
        <w:t>，</w:t>
      </w:r>
      <w:r>
        <w:rPr>
          <w:rFonts w:hint="eastAsia" w:ascii="宋体" w:hAnsi="宋体" w:eastAsia="宋体" w:cs="宋体"/>
          <w:b w:val="0"/>
          <w:bCs w:val="0"/>
          <w:i w:val="0"/>
          <w:iCs w:val="0"/>
          <w:caps w:val="0"/>
          <w:color w:val="auto"/>
          <w:spacing w:val="0"/>
          <w:sz w:val="24"/>
          <w:szCs w:val="24"/>
          <w:shd w:val="clear" w:fill="FFFFFF"/>
        </w:rPr>
        <w:t>通过把Model，View</w:t>
      </w:r>
      <w:r>
        <w:rPr>
          <w:rFonts w:hint="eastAsia" w:ascii="宋体" w:hAnsi="宋体" w:eastAsia="宋体" w:cs="宋体"/>
          <w:b w:val="0"/>
          <w:bCs w:val="0"/>
          <w:i w:val="0"/>
          <w:iCs w:val="0"/>
          <w:caps w:val="0"/>
          <w:color w:val="auto"/>
          <w:spacing w:val="0"/>
          <w:sz w:val="24"/>
          <w:szCs w:val="24"/>
          <w:shd w:val="clear" w:fill="FFFFFF"/>
          <w:lang w:eastAsia="zh-CN"/>
        </w:rPr>
        <w:t>，</w:t>
      </w:r>
      <w:r>
        <w:rPr>
          <w:rFonts w:hint="eastAsia" w:ascii="宋体" w:hAnsi="宋体" w:eastAsia="宋体" w:cs="宋体"/>
          <w:b w:val="0"/>
          <w:bCs w:val="0"/>
          <w:i w:val="0"/>
          <w:iCs w:val="0"/>
          <w:caps w:val="0"/>
          <w:color w:val="auto"/>
          <w:spacing w:val="0"/>
          <w:sz w:val="24"/>
          <w:szCs w:val="24"/>
          <w:shd w:val="clear" w:fill="FFFFFF"/>
        </w:rPr>
        <w:t>Controller分离，将web层进行职责解耦</w:t>
      </w:r>
      <w:r>
        <w:rPr>
          <w:rFonts w:hint="eastAsia" w:ascii="宋体" w:hAnsi="宋体" w:eastAsia="宋体" w:cs="宋体"/>
          <w:b w:val="0"/>
          <w:bCs w:val="0"/>
          <w:i w:val="0"/>
          <w:iCs w:val="0"/>
          <w:caps w:val="0"/>
          <w:color w:val="auto"/>
          <w:spacing w:val="0"/>
          <w:sz w:val="24"/>
          <w:szCs w:val="24"/>
          <w:shd w:val="clear" w:fill="FFFFFF"/>
          <w:lang w:eastAsia="zh-CN"/>
        </w:rPr>
        <w:t>，</w:t>
      </w:r>
      <w:r>
        <w:rPr>
          <w:rFonts w:hint="eastAsia" w:ascii="宋体" w:hAnsi="宋体" w:eastAsia="宋体" w:cs="宋体"/>
          <w:b w:val="0"/>
          <w:bCs w:val="0"/>
          <w:i w:val="0"/>
          <w:iCs w:val="0"/>
          <w:caps w:val="0"/>
          <w:color w:val="auto"/>
          <w:spacing w:val="0"/>
          <w:sz w:val="24"/>
          <w:szCs w:val="24"/>
          <w:shd w:val="clear" w:fill="FFFFFF"/>
        </w:rPr>
        <w:t>把复杂的web应用分成逻辑清晰的几部分，简化开发，减少出错</w:t>
      </w:r>
      <w:r>
        <w:rPr>
          <w:rFonts w:hint="eastAsia" w:ascii="宋体" w:hAnsi="宋体" w:eastAsia="宋体" w:cs="宋体"/>
          <w:b w:val="0"/>
          <w:bCs w:val="0"/>
          <w:i w:val="0"/>
          <w:iCs w:val="0"/>
          <w:caps w:val="0"/>
          <w:color w:val="auto"/>
          <w:spacing w:val="0"/>
          <w:sz w:val="24"/>
          <w:szCs w:val="24"/>
          <w:shd w:val="clear" w:fill="FFFFFF"/>
          <w:lang w:eastAsia="zh-CN"/>
        </w:rPr>
        <w:t>，</w:t>
      </w:r>
      <w:r>
        <w:rPr>
          <w:rFonts w:hint="eastAsia" w:ascii="宋体" w:hAnsi="宋体" w:eastAsia="宋体" w:cs="宋体"/>
          <w:b w:val="0"/>
          <w:bCs w:val="0"/>
          <w:i w:val="0"/>
          <w:iCs w:val="0"/>
          <w:caps w:val="0"/>
          <w:color w:val="auto"/>
          <w:spacing w:val="0"/>
          <w:sz w:val="24"/>
          <w:szCs w:val="24"/>
          <w:shd w:val="clear" w:fill="FFFFFF"/>
        </w:rPr>
        <w:t>方便组内开发人员之间的配合。</w:t>
      </w:r>
      <w:r>
        <w:rPr>
          <w:rFonts w:hint="eastAsia" w:ascii="宋体" w:hAnsi="宋体" w:eastAsia="宋体" w:cs="宋体"/>
          <w:b w:val="0"/>
          <w:bCs w:val="0"/>
          <w:i w:val="0"/>
          <w:iCs w:val="0"/>
          <w:caps w:val="0"/>
          <w:color w:val="auto"/>
          <w:spacing w:val="0"/>
          <w:sz w:val="24"/>
          <w:szCs w:val="24"/>
          <w:shd w:val="clear" w:fill="FFFFFF"/>
          <w:lang w:val="en-US" w:eastAsia="zh-CN"/>
        </w:rPr>
        <w:t>[2]</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Spring MVC 是 Spring 框架的后续产品，它在 SSM 框架中的主要作用作为Controller（控制器）部分处理 View（视图层）。Spring MVC 分离了控制器、模型对象、过滤器以及处理程序对象的角色，这种分离让它们更容易进行定制。在实际的使用中，它的作用类似于 Servlet。配置文件配置完成后，创建对应的文件，并一一添加注解，通过这些注解的引用，前端的请求就能转到对应的方法进行处理。但不同的是，Spring MVC 使用注解，一个文件可以处理多个请求，在处理整个项目的请求时，更加轻松，管理起来也更加实用。</w:t>
      </w:r>
    </w:p>
    <w:p>
      <w:pPr>
        <w:keepNext w:val="0"/>
        <w:keepLines w:val="0"/>
        <w:pageBreakBefore w:val="0"/>
        <w:widowControl/>
        <w:suppressLineNumbers w:val="0"/>
        <w:kinsoku/>
        <w:wordWrap/>
        <w:overflowPunct/>
        <w:topLinePunct w:val="0"/>
        <w:autoSpaceDE w:val="0"/>
        <w:autoSpaceDN w:val="0"/>
        <w:bidi w:val="0"/>
        <w:adjustRightInd/>
        <w:snapToGrid/>
        <w:spacing w:line="300" w:lineRule="auto"/>
        <w:ind w:firstLine="480" w:firstLineChars="200"/>
        <w:jc w:val="left"/>
        <w:textAlignment w:val="auto"/>
        <w:rPr>
          <w:rFonts w:hint="eastAsia" w:ascii="宋体" w:hAnsi="宋体" w:eastAsia="宋体" w:cs="宋体"/>
          <w:b w:val="0"/>
          <w:bCs w:val="0"/>
          <w:color w:val="auto"/>
          <w:kern w:val="0"/>
          <w:sz w:val="24"/>
          <w:szCs w:val="24"/>
          <w:lang w:val="en-US" w:eastAsia="zh-CN" w:bidi="ar"/>
        </w:rPr>
      </w:pP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auto"/>
          <w:kern w:val="0"/>
          <w:sz w:val="24"/>
          <w:szCs w:val="24"/>
          <w:lang w:val="en-US" w:eastAsia="zh-CN" w:bidi="ar"/>
        </w:rPr>
        <w:t xml:space="preserve"> </w:t>
      </w:r>
      <w:r>
        <w:rPr>
          <w:rFonts w:ascii="楷体" w:hAnsi="楷体" w:eastAsia="楷体" w:cs="楷体"/>
          <w:color w:val="000000" w:themeColor="text1"/>
          <w:kern w:val="0"/>
          <w:sz w:val="24"/>
          <w:szCs w:val="24"/>
          <w:lang w:val="en-US" w:eastAsia="zh-CN" w:bidi="ar"/>
          <w14:textFill>
            <w14:solidFill>
              <w14:schemeClr w14:val="tx1"/>
            </w14:solidFill>
          </w14:textFill>
        </w:rPr>
        <w:t>2.</w:t>
      </w:r>
      <w:r>
        <w:rPr>
          <w:rFonts w:hint="eastAsia" w:ascii="楷体" w:hAnsi="楷体" w:eastAsia="楷体" w:cs="楷体"/>
          <w:color w:val="000000" w:themeColor="text1"/>
          <w:kern w:val="0"/>
          <w:sz w:val="24"/>
          <w:szCs w:val="24"/>
          <w:lang w:val="en-US" w:eastAsia="zh-CN" w:bidi="ar"/>
          <w14:textFill>
            <w14:solidFill>
              <w14:schemeClr w14:val="tx1"/>
            </w14:solidFill>
          </w14:textFill>
        </w:rPr>
        <w:t>2</w:t>
      </w:r>
      <w:r>
        <w:rPr>
          <w:rFonts w:ascii="楷体" w:hAnsi="楷体" w:eastAsia="楷体" w:cs="楷体"/>
          <w:color w:val="000000" w:themeColor="text1"/>
          <w:kern w:val="0"/>
          <w:sz w:val="24"/>
          <w:szCs w:val="24"/>
          <w:lang w:val="en-US" w:eastAsia="zh-CN" w:bidi="ar"/>
          <w14:textFill>
            <w14:solidFill>
              <w14:schemeClr w14:val="tx1"/>
            </w14:solidFill>
          </w14:textFill>
        </w:rPr>
        <w:t>.</w:t>
      </w:r>
      <w:r>
        <w:rPr>
          <w:rFonts w:hint="eastAsia" w:ascii="楷体" w:hAnsi="楷体" w:eastAsia="楷体" w:cs="楷体"/>
          <w:color w:val="000000" w:themeColor="text1"/>
          <w:kern w:val="0"/>
          <w:sz w:val="24"/>
          <w:szCs w:val="24"/>
          <w:lang w:val="en-US" w:eastAsia="zh-CN" w:bidi="ar"/>
          <w14:textFill>
            <w14:solidFill>
              <w14:schemeClr w14:val="tx1"/>
            </w14:solidFill>
          </w14:textFill>
        </w:rPr>
        <w:t>2</w:t>
      </w:r>
      <w:r>
        <w:rPr>
          <w:rFonts w:ascii="楷体" w:hAnsi="楷体" w:eastAsia="楷体" w:cs="楷体"/>
          <w:color w:val="000000" w:themeColor="text1"/>
          <w:kern w:val="0"/>
          <w:sz w:val="24"/>
          <w:szCs w:val="24"/>
          <w:lang w:val="en-US" w:eastAsia="zh-CN" w:bidi="ar"/>
          <w14:textFill>
            <w14:solidFill>
              <w14:schemeClr w14:val="tx1"/>
            </w14:solidFill>
          </w14:textFill>
        </w:rPr>
        <w:t xml:space="preserve"> </w:t>
      </w:r>
      <w:r>
        <w:rPr>
          <w:rFonts w:hint="eastAsia" w:eastAsia="宋体" w:cs="Times New Roman"/>
          <w:color w:val="000000" w:themeColor="text1"/>
          <w:kern w:val="0"/>
          <w:sz w:val="24"/>
          <w:szCs w:val="24"/>
          <w:lang w:val="en-US" w:eastAsia="zh-CN" w:bidi="ar"/>
          <w14:textFill>
            <w14:solidFill>
              <w14:schemeClr w14:val="tx1"/>
            </w14:solidFill>
          </w14:textFill>
        </w:rPr>
        <w:t>MySQL</w:t>
      </w:r>
      <w:r>
        <w:rPr>
          <w:rFonts w:hint="eastAsia" w:ascii="楷体" w:hAnsi="楷体" w:eastAsia="楷体" w:cs="楷体"/>
          <w:color w:val="000000" w:themeColor="text1"/>
          <w:kern w:val="0"/>
          <w:sz w:val="24"/>
          <w:szCs w:val="24"/>
          <w:lang w:val="en-US" w:eastAsia="zh-CN" w:bidi="ar"/>
          <w14:textFill>
            <w14:solidFill>
              <w14:schemeClr w14:val="tx1"/>
            </w14:solidFill>
          </w14:textFill>
        </w:rPr>
        <w:t xml:space="preserve">框架 </w:t>
      </w: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eastAsia="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本平台的开发所选择的数据库是Oracle公司旗下的MySQL数据库，作为一款关系型数据库管理系统，拥有良好的Web适应性，且由于其多线程的特点，可以最大化地使用中央处理器的资源，减少服务器的负荷，是最负荷项目需求的数据库选择。</w:t>
      </w:r>
      <w:r>
        <w:rPr>
          <w:rFonts w:hint="eastAsia" w:eastAsia="宋体"/>
          <w:color w:val="000000" w:themeColor="text1"/>
          <w:sz w:val="24"/>
          <w:szCs w:val="24"/>
          <w:lang w:val="en-US" w:eastAsia="zh-CN"/>
          <w14:textFill>
            <w14:solidFill>
              <w14:schemeClr w14:val="tx1"/>
            </w14:solidFill>
          </w14:textFill>
        </w:rPr>
        <w:t>[4]</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所使用的操作语言 是用于访问数据库的最常用标准化语言 SQL 语言。由于其体积小、速度快、总体拥有成本低，尤其是开放源码这一特点，一般中小型网站的开发都选择 </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作为网站数据库。虽然 </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与其他的大型数据库比有所不足，但对于个人开发者，</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数据库包含了个人开发所需的全部功能，并且它是免费开放的，降低了学习成本。也正是出于上述原因，我在学生管理系统中选择了 </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数据库为项目的数据库。</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r>
        <w:rPr>
          <w:rFonts w:ascii="楷体" w:hAnsi="楷体" w:eastAsia="楷体" w:cs="楷体"/>
          <w:color w:val="000000" w:themeColor="text1"/>
          <w:kern w:val="0"/>
          <w:sz w:val="24"/>
          <w:szCs w:val="24"/>
          <w:lang w:val="en-US" w:eastAsia="zh-CN" w:bidi="ar"/>
          <w14:textFill>
            <w14:solidFill>
              <w14:schemeClr w14:val="tx1"/>
            </w14:solidFill>
          </w14:textFill>
        </w:rPr>
        <w:t>2.</w:t>
      </w:r>
      <w:r>
        <w:rPr>
          <w:rFonts w:hint="eastAsia" w:ascii="楷体" w:hAnsi="楷体" w:eastAsia="楷体" w:cs="楷体"/>
          <w:color w:val="000000" w:themeColor="text1"/>
          <w:kern w:val="0"/>
          <w:sz w:val="24"/>
          <w:szCs w:val="24"/>
          <w:lang w:val="en-US" w:eastAsia="zh-CN" w:bidi="ar"/>
          <w14:textFill>
            <w14:solidFill>
              <w14:schemeClr w14:val="tx1"/>
            </w14:solidFill>
          </w14:textFill>
        </w:rPr>
        <w:t>2</w:t>
      </w:r>
      <w:r>
        <w:rPr>
          <w:rFonts w:ascii="楷体" w:hAnsi="楷体" w:eastAsia="楷体" w:cs="楷体"/>
          <w:color w:val="000000" w:themeColor="text1"/>
          <w:kern w:val="0"/>
          <w:sz w:val="24"/>
          <w:szCs w:val="24"/>
          <w:lang w:val="en-US" w:eastAsia="zh-CN" w:bidi="ar"/>
          <w14:textFill>
            <w14:solidFill>
              <w14:schemeClr w14:val="tx1"/>
            </w14:solidFill>
          </w14:textFill>
        </w:rPr>
        <w:t>.</w:t>
      </w:r>
      <w:r>
        <w:rPr>
          <w:rFonts w:hint="eastAsia" w:ascii="楷体" w:hAnsi="楷体" w:eastAsia="楷体" w:cs="楷体"/>
          <w:color w:val="000000" w:themeColor="text1"/>
          <w:kern w:val="0"/>
          <w:sz w:val="24"/>
          <w:szCs w:val="24"/>
          <w:lang w:val="en-US" w:eastAsia="zh-CN" w:bidi="ar"/>
          <w14:textFill>
            <w14:solidFill>
              <w14:schemeClr w14:val="tx1"/>
            </w14:solidFill>
          </w14:textFill>
        </w:rPr>
        <w:t xml:space="preserve">3 Tomcat服务器 </w:t>
      </w: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ascii="宋体" w:hAnsi="宋体" w:eastAsia="宋体" w:cs="宋体"/>
          <w:color w:val="000000"/>
          <w:kern w:val="0"/>
          <w:sz w:val="24"/>
          <w:szCs w:val="24"/>
          <w:lang w:val="en-US" w:eastAsia="zh-CN" w:bidi="ar"/>
        </w:rPr>
        <w:t xml:space="preserve">在搭建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项目中服务器是不可缺少。 </w:t>
      </w:r>
      <w:r>
        <w:rPr>
          <w:rFonts w:hint="default" w:ascii="Times New Roman" w:hAnsi="Times New Roman" w:eastAsia="宋体" w:cs="Times New Roman"/>
          <w:color w:val="000000"/>
          <w:kern w:val="0"/>
          <w:sz w:val="24"/>
          <w:szCs w:val="24"/>
          <w:lang w:val="en-US" w:eastAsia="zh-CN" w:bidi="ar"/>
        </w:rPr>
        <w:t xml:space="preserve">Tomcat </w:t>
      </w:r>
      <w:r>
        <w:rPr>
          <w:rFonts w:hint="eastAsia" w:ascii="宋体" w:hAnsi="宋体" w:eastAsia="宋体" w:cs="宋体"/>
          <w:color w:val="000000"/>
          <w:kern w:val="0"/>
          <w:sz w:val="24"/>
          <w:szCs w:val="24"/>
          <w:lang w:val="en-US" w:eastAsia="zh-CN" w:bidi="ar"/>
        </w:rPr>
        <w:t xml:space="preserve">技术先进、性能稳定，而且是免费的，是个人 </w:t>
      </w:r>
      <w:r>
        <w:rPr>
          <w:rFonts w:ascii="Arial" w:hAnsi="Arial" w:eastAsia="宋体" w:cs="Arial"/>
          <w:color w:val="000000"/>
          <w:kern w:val="0"/>
          <w:sz w:val="24"/>
          <w:szCs w:val="24"/>
          <w:lang w:val="en-US" w:eastAsia="zh-CN" w:bidi="ar"/>
        </w:rPr>
        <w:t>J</w:t>
      </w:r>
      <w:r>
        <w:rPr>
          <w:rFonts w:hint="default" w:ascii="Times New Roman" w:hAnsi="Times New Roman" w:eastAsia="宋体" w:cs="Times New Roman"/>
          <w:color w:val="000000"/>
          <w:kern w:val="0"/>
          <w:sz w:val="24"/>
          <w:szCs w:val="24"/>
          <w:lang w:val="en-US" w:eastAsia="zh-CN" w:bidi="ar"/>
        </w:rPr>
        <w:t xml:space="preserve">avaWeb </w:t>
      </w:r>
      <w:r>
        <w:rPr>
          <w:rFonts w:hint="eastAsia" w:ascii="宋体" w:hAnsi="宋体" w:eastAsia="宋体" w:cs="宋体"/>
          <w:color w:val="000000"/>
          <w:kern w:val="0"/>
          <w:sz w:val="24"/>
          <w:szCs w:val="24"/>
          <w:lang w:val="en-US" w:eastAsia="zh-CN" w:bidi="ar"/>
        </w:rPr>
        <w:t>开发的首选。</w:t>
      </w:r>
      <w:r>
        <w:rPr>
          <w:rFonts w:hint="default" w:ascii="Times New Roman" w:hAnsi="Times New Roman" w:eastAsia="宋体" w:cs="Times New Roman"/>
          <w:color w:val="000000"/>
          <w:kern w:val="0"/>
          <w:sz w:val="24"/>
          <w:szCs w:val="24"/>
          <w:lang w:val="en-US" w:eastAsia="zh-CN" w:bidi="ar"/>
        </w:rPr>
        <w:t xml:space="preserve">Tomcat </w:t>
      </w:r>
      <w:r>
        <w:rPr>
          <w:rFonts w:hint="eastAsia" w:ascii="宋体" w:hAnsi="宋体" w:eastAsia="宋体" w:cs="宋体"/>
          <w:color w:val="000000"/>
          <w:kern w:val="0"/>
          <w:sz w:val="24"/>
          <w:szCs w:val="24"/>
          <w:lang w:val="en-US" w:eastAsia="zh-CN" w:bidi="ar"/>
        </w:rPr>
        <w:t>服务器是一个免费的开放源代码</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应用服务器，由 </w:t>
      </w:r>
      <w:r>
        <w:rPr>
          <w:rFonts w:hint="default" w:ascii="Times New Roman" w:hAnsi="Times New Roman" w:eastAsia="宋体" w:cs="Times New Roman"/>
          <w:color w:val="000000"/>
          <w:kern w:val="0"/>
          <w:sz w:val="24"/>
          <w:szCs w:val="24"/>
          <w:lang w:val="en-US" w:eastAsia="zh-CN" w:bidi="ar"/>
        </w:rPr>
        <w:t>Apache</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Sun </w:t>
      </w:r>
      <w:r>
        <w:rPr>
          <w:rFonts w:hint="eastAsia" w:ascii="宋体" w:hAnsi="宋体" w:eastAsia="宋体" w:cs="宋体"/>
          <w:color w:val="000000"/>
          <w:kern w:val="0"/>
          <w:sz w:val="24"/>
          <w:szCs w:val="24"/>
          <w:lang w:val="en-US" w:eastAsia="zh-CN" w:bidi="ar"/>
        </w:rPr>
        <w:t xml:space="preserve">和其他一些公司及个人共同开发而成，属于轻量级应用服务器。它更多在中小型系统和并发访问用户不是很多的场合下被普遍使用，是开发和调试 </w:t>
      </w:r>
      <w:r>
        <w:rPr>
          <w:rFonts w:hint="default" w:ascii="Times New Roman" w:hAnsi="Times New Roman" w:eastAsia="宋体" w:cs="Times New Roman"/>
          <w:color w:val="000000"/>
          <w:kern w:val="0"/>
          <w:sz w:val="24"/>
          <w:szCs w:val="24"/>
          <w:lang w:val="en-US" w:eastAsia="zh-CN" w:bidi="ar"/>
        </w:rPr>
        <w:t>JSP</w:t>
      </w:r>
      <w:r>
        <w:rPr>
          <w:rFonts w:hint="eastAsia" w:ascii="宋体" w:hAnsi="宋体" w:eastAsia="宋体" w:cs="宋体"/>
          <w:color w:val="000000"/>
          <w:kern w:val="0"/>
          <w:sz w:val="24"/>
          <w:szCs w:val="24"/>
          <w:lang w:val="en-US" w:eastAsia="zh-CN" w:bidi="ar"/>
        </w:rPr>
        <w:t xml:space="preserve">程序的首选。在 </w:t>
      </w:r>
      <w:r>
        <w:rPr>
          <w:rFonts w:hint="default" w:ascii="Times New Roman" w:hAnsi="Times New Roman" w:eastAsia="宋体" w:cs="Times New Roman"/>
          <w:color w:val="000000"/>
          <w:kern w:val="0"/>
          <w:sz w:val="24"/>
          <w:szCs w:val="24"/>
          <w:lang w:val="en-US" w:eastAsia="zh-CN" w:bidi="ar"/>
        </w:rPr>
        <w:t xml:space="preserve">Tomcat </w:t>
      </w:r>
      <w:r>
        <w:rPr>
          <w:rFonts w:hint="eastAsia" w:ascii="宋体" w:hAnsi="宋体" w:eastAsia="宋体" w:cs="宋体"/>
          <w:color w:val="000000"/>
          <w:kern w:val="0"/>
          <w:sz w:val="24"/>
          <w:szCs w:val="24"/>
          <w:lang w:val="en-US" w:eastAsia="zh-CN" w:bidi="ar"/>
        </w:rPr>
        <w:t xml:space="preserve">配置完成后，开发者就可以在服务器上运行 </w:t>
      </w:r>
      <w:r>
        <w:rPr>
          <w:rFonts w:hint="default" w:ascii="Times New Roman" w:hAnsi="Times New Roman" w:eastAsia="宋体" w:cs="Times New Roman"/>
          <w:color w:val="000000"/>
          <w:kern w:val="0"/>
          <w:sz w:val="24"/>
          <w:szCs w:val="24"/>
          <w:lang w:val="en-US" w:eastAsia="zh-CN" w:bidi="ar"/>
        </w:rPr>
        <w:t xml:space="preserve">JSP </w:t>
      </w:r>
      <w:r>
        <w:rPr>
          <w:rFonts w:hint="eastAsia" w:ascii="宋体" w:hAnsi="宋体" w:eastAsia="宋体" w:cs="宋体"/>
          <w:color w:val="000000"/>
          <w:kern w:val="0"/>
          <w:sz w:val="24"/>
          <w:szCs w:val="24"/>
          <w:lang w:val="en-US" w:eastAsia="zh-CN" w:bidi="ar"/>
        </w:rPr>
        <w:t xml:space="preserve">页面和 </w:t>
      </w:r>
      <w:r>
        <w:rPr>
          <w:rFonts w:hint="default" w:ascii="Times New Roman" w:hAnsi="Times New Roman" w:eastAsia="宋体" w:cs="Times New Roman"/>
          <w:color w:val="000000"/>
          <w:kern w:val="0"/>
          <w:sz w:val="24"/>
          <w:szCs w:val="24"/>
          <w:lang w:val="en-US" w:eastAsia="zh-CN" w:bidi="ar"/>
        </w:rPr>
        <w:t>Servlet</w:t>
      </w:r>
      <w:r>
        <w:rPr>
          <w:rFonts w:hint="eastAsia" w:ascii="宋体" w:hAnsi="宋体" w:eastAsia="宋体" w:cs="宋体"/>
          <w:color w:val="000000"/>
          <w:kern w:val="0"/>
          <w:sz w:val="24"/>
          <w:szCs w:val="24"/>
          <w:lang w:val="en-US" w:eastAsia="zh-CN" w:bidi="ar"/>
        </w:rPr>
        <w:t xml:space="preserve">。它具有处理 </w:t>
      </w:r>
      <w:r>
        <w:rPr>
          <w:rFonts w:hint="default" w:ascii="Times New Roman" w:hAnsi="Times New Roman" w:eastAsia="宋体" w:cs="Times New Roman"/>
          <w:color w:val="000000"/>
          <w:kern w:val="0"/>
          <w:sz w:val="24"/>
          <w:szCs w:val="24"/>
          <w:lang w:val="en-US" w:eastAsia="zh-CN" w:bidi="ar"/>
        </w:rPr>
        <w:t xml:space="preserve">HTML </w:t>
      </w:r>
      <w:r>
        <w:rPr>
          <w:rFonts w:hint="eastAsia" w:ascii="宋体" w:hAnsi="宋体" w:eastAsia="宋体" w:cs="宋体"/>
          <w:color w:val="000000"/>
          <w:kern w:val="0"/>
          <w:sz w:val="24"/>
          <w:szCs w:val="24"/>
          <w:lang w:val="en-US" w:eastAsia="zh-CN" w:bidi="ar"/>
        </w:rPr>
        <w:t xml:space="preserve">页面请求的功能，同时还是一个 </w:t>
      </w:r>
      <w:r>
        <w:rPr>
          <w:rFonts w:hint="default" w:ascii="Times New Roman" w:hAnsi="Times New Roman" w:eastAsia="宋体" w:cs="Times New Roman"/>
          <w:color w:val="000000"/>
          <w:kern w:val="0"/>
          <w:sz w:val="24"/>
          <w:szCs w:val="24"/>
          <w:lang w:val="en-US" w:eastAsia="zh-CN" w:bidi="ar"/>
        </w:rPr>
        <w:t xml:space="preserve">Servlet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JSP</w:t>
      </w:r>
      <w:r>
        <w:rPr>
          <w:rFonts w:hint="eastAsia" w:ascii="宋体" w:hAnsi="宋体" w:eastAsia="宋体" w:cs="宋体"/>
          <w:color w:val="000000"/>
          <w:kern w:val="0"/>
          <w:sz w:val="24"/>
          <w:szCs w:val="24"/>
          <w:lang w:val="en-US" w:eastAsia="zh-CN" w:bidi="ar"/>
        </w:rPr>
        <w:t xml:space="preserve">容器。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ascii="宋体" w:hAnsi="宋体" w:eastAsia="宋体" w:cs="宋体"/>
          <w:color w:val="000000"/>
          <w:kern w:val="0"/>
          <w:sz w:val="24"/>
          <w:szCs w:val="24"/>
          <w:lang w:val="en-US" w:eastAsia="zh-CN" w:bidi="ar"/>
        </w:rPr>
        <w:t xml:space="preserve">我在项目中搭建的是 </w:t>
      </w:r>
      <w:r>
        <w:rPr>
          <w:rFonts w:hint="default" w:ascii="Times New Roman" w:hAnsi="Times New Roman" w:eastAsia="宋体" w:cs="Times New Roman"/>
          <w:color w:val="000000"/>
          <w:kern w:val="0"/>
          <w:sz w:val="24"/>
          <w:szCs w:val="24"/>
          <w:lang w:val="en-US" w:eastAsia="zh-CN" w:bidi="ar"/>
        </w:rPr>
        <w:t xml:space="preserve">Tomcat 7.0 </w:t>
      </w:r>
      <w:r>
        <w:rPr>
          <w:rFonts w:hint="eastAsia" w:ascii="宋体" w:hAnsi="宋体" w:eastAsia="宋体" w:cs="宋体"/>
          <w:color w:val="000000"/>
          <w:kern w:val="0"/>
          <w:sz w:val="24"/>
          <w:szCs w:val="24"/>
          <w:lang w:val="en-US" w:eastAsia="zh-CN" w:bidi="ar"/>
        </w:rPr>
        <w:t xml:space="preserve">的版本，个人使用时经过一些简单的配置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配合 </w:t>
      </w:r>
      <w:r>
        <w:rPr>
          <w:rFonts w:hint="default" w:ascii="Times New Roman" w:hAnsi="Times New Roman" w:eastAsia="宋体" w:cs="Times New Roman"/>
          <w:color w:val="000000"/>
          <w:kern w:val="0"/>
          <w:sz w:val="24"/>
          <w:szCs w:val="24"/>
          <w:lang w:val="en-US" w:eastAsia="zh-CN" w:bidi="ar"/>
        </w:rPr>
        <w:t>Idea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Eclipse </w:t>
      </w:r>
      <w:r>
        <w:rPr>
          <w:rFonts w:hint="eastAsia" w:ascii="宋体" w:hAnsi="宋体" w:eastAsia="宋体" w:cs="宋体"/>
          <w:color w:val="000000"/>
          <w:kern w:val="0"/>
          <w:sz w:val="24"/>
          <w:szCs w:val="24"/>
          <w:lang w:val="en-US" w:eastAsia="zh-CN" w:bidi="ar"/>
        </w:rPr>
        <w:t xml:space="preserve">等 </w:t>
      </w:r>
      <w:r>
        <w:rPr>
          <w:rFonts w:hint="default" w:ascii="Times New Roman" w:hAnsi="Times New Roman" w:eastAsia="宋体" w:cs="Times New Roman"/>
          <w:color w:val="000000"/>
          <w:kern w:val="0"/>
          <w:sz w:val="24"/>
          <w:szCs w:val="24"/>
          <w:lang w:val="en-US" w:eastAsia="zh-CN" w:bidi="ar"/>
        </w:rPr>
        <w:t xml:space="preserve">Java </w:t>
      </w:r>
      <w:r>
        <w:rPr>
          <w:rFonts w:hint="eastAsia" w:ascii="宋体" w:hAnsi="宋体" w:eastAsia="宋体" w:cs="宋体"/>
          <w:color w:val="000000"/>
          <w:kern w:val="0"/>
          <w:sz w:val="24"/>
          <w:szCs w:val="24"/>
          <w:lang w:val="en-US" w:eastAsia="zh-CN" w:bidi="ar"/>
        </w:rPr>
        <w:t>开发软件就能较为方便地使用。</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r>
        <w:rPr>
          <w:rFonts w:ascii="楷体" w:hAnsi="楷体" w:eastAsia="楷体" w:cs="楷体"/>
          <w:color w:val="000000" w:themeColor="text1"/>
          <w:kern w:val="0"/>
          <w:sz w:val="24"/>
          <w:szCs w:val="24"/>
          <w:lang w:val="en-US" w:eastAsia="zh-CN" w:bidi="ar"/>
          <w14:textFill>
            <w14:solidFill>
              <w14:schemeClr w14:val="tx1"/>
            </w14:solidFill>
          </w14:textFill>
        </w:rPr>
        <w:t>2.</w:t>
      </w:r>
      <w:r>
        <w:rPr>
          <w:rFonts w:hint="eastAsia" w:ascii="楷体" w:hAnsi="楷体" w:eastAsia="楷体" w:cs="楷体"/>
          <w:color w:val="000000" w:themeColor="text1"/>
          <w:kern w:val="0"/>
          <w:sz w:val="24"/>
          <w:szCs w:val="24"/>
          <w:lang w:val="en-US" w:eastAsia="zh-CN" w:bidi="ar"/>
          <w14:textFill>
            <w14:solidFill>
              <w14:schemeClr w14:val="tx1"/>
            </w14:solidFill>
          </w14:textFill>
        </w:rPr>
        <w:t>2</w:t>
      </w:r>
      <w:r>
        <w:rPr>
          <w:rFonts w:ascii="楷体" w:hAnsi="楷体" w:eastAsia="楷体" w:cs="楷体"/>
          <w:color w:val="000000" w:themeColor="text1"/>
          <w:kern w:val="0"/>
          <w:sz w:val="24"/>
          <w:szCs w:val="24"/>
          <w:lang w:val="en-US" w:eastAsia="zh-CN" w:bidi="ar"/>
          <w14:textFill>
            <w14:solidFill>
              <w14:schemeClr w14:val="tx1"/>
            </w14:solidFill>
          </w14:textFill>
        </w:rPr>
        <w:t>.</w:t>
      </w:r>
      <w:r>
        <w:rPr>
          <w:rFonts w:hint="eastAsia" w:ascii="楷体" w:hAnsi="楷体" w:eastAsia="楷体" w:cs="楷体"/>
          <w:color w:val="000000" w:themeColor="text1"/>
          <w:kern w:val="0"/>
          <w:sz w:val="24"/>
          <w:szCs w:val="24"/>
          <w:lang w:val="en-US" w:eastAsia="zh-CN" w:bidi="ar"/>
          <w14:textFill>
            <w14:solidFill>
              <w14:schemeClr w14:val="tx1"/>
            </w14:solidFill>
          </w14:textFill>
        </w:rPr>
        <w:t>4 MyBatis框架</w:t>
      </w:r>
    </w:p>
    <w:p>
      <w:pPr>
        <w:keepNext w:val="0"/>
        <w:keepLines w:val="0"/>
        <w:widowControl/>
        <w:suppressLineNumbers w:val="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MyBatis是一款一流的支持自定义SQL、存储过程和高级映射的持久化框架。MyBatis几乎消除了所有的JDBC代码，也基本不需要手工去设置参数和获取检索结果。MyBatis能够使用简单的XML格式或者注解进行来配置，能够映射基本数据元素、Map接口和POJOs（普通java对象）到数据库中记录。sql写在xml里，便于统一管理和优化。并且提供xml便签，支持编写动态sql。与手工操作数据库相比，MyBatis为快速开发应用程序提供了底层的支持。</w:t>
      </w:r>
      <w:r>
        <w:rPr>
          <w:rFonts w:hint="eastAsia" w:ascii="宋体" w:hAnsi="宋体" w:eastAsia="宋体" w:cs="宋体"/>
          <w:b w:val="0"/>
          <w:bCs w:val="0"/>
          <w:i w:val="0"/>
          <w:iCs w:val="0"/>
          <w:caps w:val="0"/>
          <w:color w:val="auto"/>
          <w:spacing w:val="0"/>
          <w:sz w:val="24"/>
          <w:szCs w:val="24"/>
          <w:shd w:val="clear" w:fill="FFFFFF"/>
          <w:lang w:val="en-US" w:eastAsia="zh-CN"/>
        </w:rPr>
        <w:t>[5]</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b w:val="0"/>
          <w:bCs w:val="0"/>
          <w:i w:val="0"/>
          <w:iCs w:val="0"/>
          <w:caps w:val="0"/>
          <w:color w:val="auto"/>
          <w:spacing w:val="0"/>
          <w:sz w:val="24"/>
          <w:szCs w:val="24"/>
          <w:shd w:val="clear" w:fill="FFFFFF"/>
          <w:lang w:val="en-US" w:eastAsia="zh-CN"/>
        </w:rPr>
      </w:pPr>
    </w:p>
    <w:p>
      <w:pPr>
        <w:keepNext w:val="0"/>
        <w:keepLines w:val="0"/>
        <w:widowControl/>
        <w:suppressLineNumbers w:val="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 xml:space="preserve">2.2.5 Spring 框架 </w:t>
      </w:r>
    </w:p>
    <w:p>
      <w:pPr>
        <w:keepNext w:val="0"/>
        <w:keepLines w:val="0"/>
        <w:widowControl/>
        <w:suppressLineNumbers w:val="0"/>
        <w:jc w:val="left"/>
        <w:rPr>
          <w:rFonts w:hint="eastAsia" w:ascii="楷体" w:hAnsi="楷体" w:eastAsia="楷体" w:cs="楷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Spring 框架用于简化软件开发而创建，是 JavaWeb 开发的常用框架。它的主要功能是使用 JavaBean 代替 EJB（Enterprise Java Beans 的技术简称，是之前的应用开发组件）。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在 Spring 框架之前，开发过程中编写的代码经常出现类似或者重复的情况，这导致开发过程复杂，开发效率和性能都不太理想。Spring 的出现就是为了解决早期这种应用开发的情况，它致力于提供一个以统一的、高效的方式构造整个应用，并且可以将单层框架以最佳的组合揉和在一起建立一个连贯的体系。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Spring 作为一个容器框架，其最大的两个特性是控制反转（IOC）和面向切面（AOP）。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控制反转：控制反转是 Spring 框架作为容器框架的主要特性。原本我们在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Java 开发中，我们要使用对象时都需要自身创建对象再进行操作。而使用Spring 框架后，所需对象依赖的其它对象会通过被动的方式传递进来，而不是这个对象自己创建或者查找依赖对象，方便开发者使用对象的同时节省空间，促进了松耦合。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面向切面：面向切面是函数式编程的一种衍生范型。利用面向切面可以对业务逻辑的各个部分进行隔离，从而使得业务逻辑各部分之间的耦合度降低，提高程序的可重用性，同时提高了开发的效率。在项目中使用 Spring 框架需要在项目中配置部分的配置文件，一般在项目中会配置文件搭配注解使用，简化配置并方便进行管理。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2.2.</w:t>
      </w:r>
      <w:r>
        <w:rPr>
          <w:rFonts w:hint="eastAsia" w:ascii="楷体" w:hAnsi="楷体" w:eastAsia="楷体" w:cs="楷体"/>
          <w:color w:val="000000"/>
          <w:kern w:val="0"/>
          <w:sz w:val="24"/>
          <w:szCs w:val="24"/>
          <w:lang w:val="en-US" w:eastAsia="zh-CN" w:bidi="ar"/>
        </w:rPr>
        <w:t xml:space="preserve">6 MVC </w:t>
      </w:r>
      <w:r>
        <w:rPr>
          <w:rFonts w:hint="eastAsia" w:ascii="楷体" w:hAnsi="楷体" w:eastAsia="楷体" w:cs="楷体"/>
          <w:color w:val="000000"/>
          <w:kern w:val="0"/>
          <w:sz w:val="24"/>
          <w:szCs w:val="24"/>
          <w:lang w:val="en-US" w:eastAsia="zh-CN" w:bidi="ar"/>
        </w:rPr>
        <w:t xml:space="preserve">设计模式 </w:t>
      </w:r>
    </w:p>
    <w:p>
      <w:pPr>
        <w:keepNext w:val="0"/>
        <w:keepLines w:val="0"/>
        <w:widowControl/>
        <w:suppressLineNumbers w:val="0"/>
        <w:jc w:val="left"/>
        <w:rPr>
          <w:rFonts w:hint="eastAsia" w:ascii="楷体" w:hAnsi="楷体" w:eastAsia="楷体" w:cs="楷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 xml:space="preserve">是软件工程中的一种架构模式，它的全称是 </w:t>
      </w:r>
      <w:r>
        <w:rPr>
          <w:rFonts w:hint="default" w:ascii="Times New Roman" w:hAnsi="Times New Roman" w:eastAsia="宋体" w:cs="Times New Roman"/>
          <w:color w:val="000000"/>
          <w:kern w:val="0"/>
          <w:sz w:val="24"/>
          <w:szCs w:val="24"/>
          <w:lang w:val="en-US" w:eastAsia="zh-CN" w:bidi="ar"/>
        </w:rPr>
        <w:t>Model View Controller</w:t>
      </w:r>
      <w:r>
        <w:rPr>
          <w:rFonts w:hint="eastAsia" w:ascii="宋体" w:hAnsi="宋体" w:eastAsia="宋体" w:cs="宋体"/>
          <w:color w:val="000000"/>
          <w:kern w:val="0"/>
          <w:sz w:val="24"/>
          <w:szCs w:val="24"/>
          <w:lang w:val="en-US" w:eastAsia="zh-CN" w:bidi="ar"/>
        </w:rPr>
        <w:t xml:space="preserve">，其实即是 </w:t>
      </w:r>
      <w:r>
        <w:rPr>
          <w:rFonts w:hint="default" w:ascii="Times New Roman" w:hAnsi="Times New Roman" w:eastAsia="宋体" w:cs="Times New Roman"/>
          <w:color w:val="000000"/>
          <w:kern w:val="0"/>
          <w:sz w:val="24"/>
          <w:szCs w:val="24"/>
          <w:lang w:val="en-US" w:eastAsia="zh-CN" w:bidi="ar"/>
        </w:rPr>
        <w:t>Model</w:t>
      </w:r>
      <w:r>
        <w:rPr>
          <w:rFonts w:hint="eastAsia" w:ascii="宋体" w:hAnsi="宋体" w:eastAsia="宋体" w:cs="宋体"/>
          <w:color w:val="000000"/>
          <w:kern w:val="0"/>
          <w:sz w:val="24"/>
          <w:szCs w:val="24"/>
          <w:lang w:val="en-US" w:eastAsia="zh-CN" w:bidi="ar"/>
        </w:rPr>
        <w:t>（模型），</w:t>
      </w:r>
      <w:r>
        <w:rPr>
          <w:rFonts w:hint="default" w:ascii="Times New Roman" w:hAnsi="Times New Roman" w:eastAsia="宋体" w:cs="Times New Roman"/>
          <w:color w:val="000000"/>
          <w:kern w:val="0"/>
          <w:sz w:val="24"/>
          <w:szCs w:val="24"/>
          <w:lang w:val="en-US" w:eastAsia="zh-CN" w:bidi="ar"/>
        </w:rPr>
        <w:t>View</w:t>
      </w:r>
      <w:r>
        <w:rPr>
          <w:rFonts w:hint="eastAsia" w:ascii="宋体" w:hAnsi="宋体" w:eastAsia="宋体" w:cs="宋体"/>
          <w:color w:val="000000"/>
          <w:kern w:val="0"/>
          <w:sz w:val="24"/>
          <w:szCs w:val="24"/>
          <w:lang w:val="en-US" w:eastAsia="zh-CN" w:bidi="ar"/>
        </w:rPr>
        <w:t>（视图），</w:t>
      </w:r>
      <w:r>
        <w:rPr>
          <w:rFonts w:hint="default" w:ascii="Times New Roman" w:hAnsi="Times New Roman" w:eastAsia="宋体" w:cs="Times New Roman"/>
          <w:color w:val="000000"/>
          <w:kern w:val="0"/>
          <w:sz w:val="24"/>
          <w:szCs w:val="24"/>
          <w:lang w:val="en-US" w:eastAsia="zh-CN" w:bidi="ar"/>
        </w:rPr>
        <w:t>Controller</w:t>
      </w:r>
      <w:r>
        <w:rPr>
          <w:rFonts w:hint="eastAsia" w:ascii="宋体" w:hAnsi="宋体" w:eastAsia="宋体" w:cs="宋体"/>
          <w:color w:val="000000"/>
          <w:kern w:val="0"/>
          <w:sz w:val="24"/>
          <w:szCs w:val="24"/>
          <w:lang w:val="en-US" w:eastAsia="zh-CN" w:bidi="ar"/>
        </w:rPr>
        <w:t xml:space="preserve">（控制器）的组合。它将业务逻辑聚集到一个部件里面，在改进和个性化定制界面及用户交互的同时，不需要重新编写业务逻辑。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应用程序中，</w:t>
      </w: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设计模式的三个部分有着各自的业务逻辑：</w:t>
      </w:r>
      <w:r>
        <w:rPr>
          <w:rFonts w:hint="default" w:ascii="Times New Roman" w:hAnsi="Times New Roman" w:eastAsia="宋体" w:cs="Times New Roman"/>
          <w:color w:val="000000"/>
          <w:kern w:val="0"/>
          <w:sz w:val="24"/>
          <w:szCs w:val="24"/>
          <w:lang w:val="en-US" w:eastAsia="zh-CN" w:bidi="ar"/>
        </w:rPr>
        <w:t>Model</w:t>
      </w:r>
      <w:r>
        <w:rPr>
          <w:rFonts w:hint="eastAsia" w:ascii="宋体" w:hAnsi="宋体" w:eastAsia="宋体" w:cs="宋体"/>
          <w:color w:val="000000"/>
          <w:kern w:val="0"/>
          <w:sz w:val="24"/>
          <w:szCs w:val="24"/>
          <w:lang w:val="en-US" w:eastAsia="zh-CN" w:bidi="ar"/>
        </w:rPr>
        <w:t>（模型层）：</w:t>
      </w:r>
      <w:r>
        <w:rPr>
          <w:rFonts w:hint="default" w:ascii="Times New Roman" w:hAnsi="Times New Roman" w:eastAsia="宋体" w:cs="Times New Roman"/>
          <w:color w:val="000000"/>
          <w:kern w:val="0"/>
          <w:sz w:val="24"/>
          <w:szCs w:val="24"/>
          <w:lang w:val="en-US" w:eastAsia="zh-CN" w:bidi="ar"/>
        </w:rPr>
        <w:t>Model</w:t>
      </w:r>
      <w:r>
        <w:rPr>
          <w:rFonts w:hint="eastAsia" w:ascii="宋体" w:hAnsi="宋体" w:eastAsia="宋体" w:cs="宋体"/>
          <w:color w:val="000000"/>
          <w:kern w:val="0"/>
          <w:sz w:val="24"/>
          <w:szCs w:val="24"/>
          <w:lang w:val="en-US" w:eastAsia="zh-CN" w:bidi="ar"/>
        </w:rPr>
        <w:t xml:space="preserve">（模型）是应用程序中用于处理应用程序数据逻辑的单位对象，通常模型对象负责在数据库中存取数据。举例来说，数据库中每一个数据表都可以对应一个模型，该模型与数据表拥有相同的属性。在我们需要在该数据表中获取数据时，该模型就会被使用。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default" w:ascii="Times New Roman" w:hAnsi="Times New Roman" w:eastAsia="宋体" w:cs="Times New Roman"/>
          <w:color w:val="000000"/>
          <w:kern w:val="0"/>
          <w:sz w:val="24"/>
          <w:szCs w:val="24"/>
          <w:lang w:val="en-US" w:eastAsia="zh-CN" w:bidi="ar"/>
        </w:rPr>
        <w:t>View</w:t>
      </w:r>
      <w:r>
        <w:rPr>
          <w:rFonts w:hint="eastAsia" w:ascii="宋体" w:hAnsi="宋体" w:eastAsia="宋体" w:cs="宋体"/>
          <w:color w:val="000000"/>
          <w:kern w:val="0"/>
          <w:sz w:val="24"/>
          <w:szCs w:val="24"/>
          <w:lang w:val="en-US" w:eastAsia="zh-CN" w:bidi="ar"/>
        </w:rPr>
        <w:t>（视图层）：</w:t>
      </w:r>
      <w:r>
        <w:rPr>
          <w:rFonts w:hint="default" w:ascii="Times New Roman" w:hAnsi="Times New Roman" w:eastAsia="宋体" w:cs="Times New Roman"/>
          <w:color w:val="000000"/>
          <w:kern w:val="0"/>
          <w:sz w:val="24"/>
          <w:szCs w:val="24"/>
          <w:lang w:val="en-US" w:eastAsia="zh-CN" w:bidi="ar"/>
        </w:rPr>
        <w:t>View</w:t>
      </w:r>
      <w:r>
        <w:rPr>
          <w:rFonts w:hint="eastAsia" w:ascii="宋体" w:hAnsi="宋体" w:eastAsia="宋体" w:cs="宋体"/>
          <w:color w:val="000000"/>
          <w:kern w:val="0"/>
          <w:sz w:val="24"/>
          <w:szCs w:val="24"/>
          <w:lang w:val="en-US" w:eastAsia="zh-CN" w:bidi="ar"/>
        </w:rPr>
        <w:t xml:space="preserve">（视图）是应用程序处理数据后进行显示的部分，它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提供一个可视化的部分，来较为直观的在用户数据处理完成后产生响应。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default" w:ascii="Times New Roman" w:hAnsi="Times New Roman" w:eastAsia="宋体" w:cs="Times New Roman"/>
          <w:color w:val="000000"/>
          <w:kern w:val="0"/>
          <w:sz w:val="24"/>
          <w:szCs w:val="24"/>
          <w:lang w:val="en-US" w:eastAsia="zh-CN" w:bidi="ar"/>
        </w:rPr>
        <w:t>Controller</w:t>
      </w:r>
      <w:r>
        <w:rPr>
          <w:rFonts w:hint="eastAsia" w:ascii="宋体" w:hAnsi="宋体" w:eastAsia="宋体" w:cs="宋体"/>
          <w:color w:val="000000"/>
          <w:kern w:val="0"/>
          <w:sz w:val="24"/>
          <w:szCs w:val="24"/>
          <w:lang w:val="en-US" w:eastAsia="zh-CN" w:bidi="ar"/>
        </w:rPr>
        <w:t>（控制层）：</w:t>
      </w:r>
      <w:r>
        <w:rPr>
          <w:rFonts w:hint="default" w:ascii="Times New Roman" w:hAnsi="Times New Roman" w:eastAsia="宋体" w:cs="Times New Roman"/>
          <w:color w:val="000000"/>
          <w:kern w:val="0"/>
          <w:sz w:val="24"/>
          <w:szCs w:val="24"/>
          <w:lang w:val="en-US" w:eastAsia="zh-CN" w:bidi="ar"/>
        </w:rPr>
        <w:t>Controller</w:t>
      </w:r>
      <w:r>
        <w:rPr>
          <w:rFonts w:hint="eastAsia" w:ascii="宋体" w:hAnsi="宋体" w:eastAsia="宋体" w:cs="宋体"/>
          <w:color w:val="000000"/>
          <w:kern w:val="0"/>
          <w:sz w:val="24"/>
          <w:szCs w:val="24"/>
          <w:lang w:val="en-US" w:eastAsia="zh-CN" w:bidi="ar"/>
        </w:rPr>
        <w:t xml:space="preserve">(控制器)是应用程序中处理用户交互的部分。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通常控制器负责从视图读取数据，控制用户输入，并向模型发送数据。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 xml:space="preserve">分层有助于管理复杂的应用程序，因为您可以在一个时间内专门关注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一个方面。例如，您可以在不依赖业务逻辑的情况下专注于视图设计。同时也让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应用程序的测试更加容易。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 xml:space="preserve">分层同时也简化了分组开发。不同的开发人员可同时开发视图、控制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器逻辑和业务逻辑。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ascii="宋体" w:hAnsi="宋体" w:eastAsia="宋体" w:cs="宋体"/>
          <w:color w:val="000000"/>
          <w:kern w:val="0"/>
          <w:sz w:val="24"/>
          <w:szCs w:val="24"/>
          <w:lang w:val="en-US" w:eastAsia="zh-CN" w:bidi="ar"/>
        </w:rPr>
        <w:t xml:space="preserve">我在项目中使用的 </w:t>
      </w:r>
      <w:r>
        <w:rPr>
          <w:rFonts w:hint="default" w:ascii="Times New Roman" w:hAnsi="Times New Roman" w:eastAsia="宋体" w:cs="Times New Roman"/>
          <w:color w:val="000000"/>
          <w:kern w:val="0"/>
          <w:sz w:val="24"/>
          <w:szCs w:val="24"/>
          <w:lang w:val="en-US" w:eastAsia="zh-CN" w:bidi="ar"/>
        </w:rPr>
        <w:t xml:space="preserve">SSM </w:t>
      </w:r>
      <w:r>
        <w:rPr>
          <w:rFonts w:hint="eastAsia" w:ascii="宋体" w:hAnsi="宋体" w:eastAsia="宋体" w:cs="宋体"/>
          <w:color w:val="000000"/>
          <w:kern w:val="0"/>
          <w:sz w:val="24"/>
          <w:szCs w:val="24"/>
          <w:lang w:val="en-US" w:eastAsia="zh-CN" w:bidi="ar"/>
        </w:rPr>
        <w:t xml:space="preserve">框架也是基于 </w:t>
      </w: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设计模式的。</w:t>
      </w:r>
      <w:r>
        <w:rPr>
          <w:rFonts w:hint="default" w:ascii="Times New Roman" w:hAnsi="Times New Roman" w:eastAsia="宋体" w:cs="Times New Roman"/>
          <w:color w:val="000000"/>
          <w:kern w:val="0"/>
          <w:sz w:val="24"/>
          <w:szCs w:val="24"/>
          <w:lang w:val="en-US" w:eastAsia="zh-CN" w:bidi="ar"/>
        </w:rPr>
        <w:t xml:space="preserve">SSM </w:t>
      </w:r>
      <w:r>
        <w:rPr>
          <w:rFonts w:hint="eastAsia" w:ascii="宋体" w:hAnsi="宋体" w:eastAsia="宋体" w:cs="宋体"/>
          <w:color w:val="000000"/>
          <w:kern w:val="0"/>
          <w:sz w:val="24"/>
          <w:szCs w:val="24"/>
          <w:lang w:val="en-US" w:eastAsia="zh-CN" w:bidi="ar"/>
        </w:rPr>
        <w:t xml:space="preserve">是 </w:t>
      </w:r>
      <w:r>
        <w:rPr>
          <w:rFonts w:hint="default" w:ascii="Times New Roman" w:hAnsi="Times New Roman" w:eastAsia="宋体" w:cs="Times New Roman"/>
          <w:color w:val="000000"/>
          <w:kern w:val="0"/>
          <w:sz w:val="24"/>
          <w:szCs w:val="24"/>
          <w:lang w:val="en-US" w:eastAsia="zh-CN" w:bidi="ar"/>
        </w:rPr>
        <w:t>Spring</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eastAsia="宋体" w:cs="Times New Roman"/>
          <w:color w:val="000000"/>
          <w:kern w:val="0"/>
          <w:sz w:val="24"/>
          <w:szCs w:val="24"/>
          <w:lang w:val="en-US" w:eastAsia="zh-CN" w:bidi="ar"/>
        </w:rPr>
        <w:t>SpringMVC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MyBatis </w:t>
      </w:r>
      <w:r>
        <w:rPr>
          <w:rFonts w:hint="eastAsia" w:ascii="宋体" w:hAnsi="宋体" w:eastAsia="宋体" w:cs="宋体"/>
          <w:color w:val="000000"/>
          <w:kern w:val="0"/>
          <w:sz w:val="24"/>
          <w:szCs w:val="24"/>
          <w:lang w:val="en-US" w:eastAsia="zh-CN" w:bidi="ar"/>
        </w:rPr>
        <w:t xml:space="preserve">的首字母缩写，因为 </w:t>
      </w:r>
      <w:r>
        <w:rPr>
          <w:rFonts w:hint="default" w:ascii="Times New Roman" w:hAnsi="Times New Roman" w:eastAsia="宋体" w:cs="Times New Roman"/>
          <w:color w:val="000000"/>
          <w:kern w:val="0"/>
          <w:sz w:val="24"/>
          <w:szCs w:val="24"/>
          <w:lang w:val="en-US" w:eastAsia="zh-CN" w:bidi="ar"/>
        </w:rPr>
        <w:t xml:space="preserve">SpringMVC </w:t>
      </w:r>
      <w:r>
        <w:rPr>
          <w:rFonts w:hint="eastAsia" w:ascii="宋体" w:hAnsi="宋体" w:eastAsia="宋体" w:cs="宋体"/>
          <w:color w:val="000000"/>
          <w:kern w:val="0"/>
          <w:sz w:val="24"/>
          <w:szCs w:val="24"/>
          <w:lang w:val="en-US" w:eastAsia="zh-CN" w:bidi="ar"/>
        </w:rPr>
        <w:t xml:space="preserve">是 </w:t>
      </w:r>
      <w:r>
        <w:rPr>
          <w:rFonts w:hint="default" w:ascii="Times New Roman" w:hAnsi="Times New Roman" w:eastAsia="宋体" w:cs="Times New Roman"/>
          <w:color w:val="000000"/>
          <w:kern w:val="0"/>
          <w:sz w:val="24"/>
          <w:szCs w:val="24"/>
          <w:lang w:val="en-US" w:eastAsia="zh-CN" w:bidi="ar"/>
        </w:rPr>
        <w:t xml:space="preserve">Spring </w:t>
      </w:r>
      <w:r>
        <w:rPr>
          <w:rFonts w:hint="eastAsia" w:ascii="宋体" w:hAnsi="宋体" w:eastAsia="宋体" w:cs="宋体"/>
          <w:color w:val="000000"/>
          <w:kern w:val="0"/>
          <w:sz w:val="24"/>
          <w:szCs w:val="24"/>
          <w:lang w:val="en-US" w:eastAsia="zh-CN" w:bidi="ar"/>
        </w:rPr>
        <w:t xml:space="preserve">中的部分内容，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both"/>
        <w:textAlignment w:val="auto"/>
      </w:pPr>
      <w:r>
        <w:rPr>
          <w:rFonts w:hint="eastAsia" w:ascii="宋体" w:hAnsi="宋体" w:eastAsia="宋体" w:cs="宋体"/>
          <w:color w:val="000000"/>
          <w:kern w:val="0"/>
          <w:sz w:val="24"/>
          <w:szCs w:val="24"/>
          <w:lang w:val="en-US" w:eastAsia="zh-CN" w:bidi="ar"/>
        </w:rPr>
        <w:t xml:space="preserve">所以 </w:t>
      </w:r>
      <w:r>
        <w:rPr>
          <w:rFonts w:hint="default" w:ascii="Times New Roman" w:hAnsi="Times New Roman" w:eastAsia="宋体" w:cs="Times New Roman"/>
          <w:color w:val="000000"/>
          <w:kern w:val="0"/>
          <w:sz w:val="24"/>
          <w:szCs w:val="24"/>
          <w:lang w:val="en-US" w:eastAsia="zh-CN" w:bidi="ar"/>
        </w:rPr>
        <w:t xml:space="preserve">SSM </w:t>
      </w:r>
      <w:r>
        <w:rPr>
          <w:rFonts w:hint="eastAsia" w:ascii="宋体" w:hAnsi="宋体" w:eastAsia="宋体" w:cs="宋体"/>
          <w:color w:val="000000"/>
          <w:kern w:val="0"/>
          <w:sz w:val="24"/>
          <w:szCs w:val="24"/>
          <w:lang w:val="en-US" w:eastAsia="zh-CN" w:bidi="ar"/>
        </w:rPr>
        <w:t xml:space="preserve">框架可以说由 </w:t>
      </w:r>
      <w:r>
        <w:rPr>
          <w:rFonts w:hint="default" w:ascii="Times New Roman" w:hAnsi="Times New Roman" w:eastAsia="宋体" w:cs="Times New Roman"/>
          <w:color w:val="000000"/>
          <w:kern w:val="0"/>
          <w:sz w:val="24"/>
          <w:szCs w:val="24"/>
          <w:lang w:val="en-US" w:eastAsia="zh-CN" w:bidi="ar"/>
        </w:rPr>
        <w:t>Spring</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MyBatis </w:t>
      </w:r>
      <w:r>
        <w:rPr>
          <w:rFonts w:hint="eastAsia" w:ascii="宋体" w:hAnsi="宋体" w:eastAsia="宋体" w:cs="宋体"/>
          <w:color w:val="000000"/>
          <w:kern w:val="0"/>
          <w:sz w:val="24"/>
          <w:szCs w:val="24"/>
          <w:lang w:val="en-US" w:eastAsia="zh-CN" w:bidi="ar"/>
        </w:rPr>
        <w:t>两个开源框架整合而成。</w:t>
      </w:r>
    </w:p>
    <w:p>
      <w:pPr>
        <w:spacing w:before="43"/>
        <w:ind w:right="0"/>
        <w:jc w:val="left"/>
        <w:rPr>
          <w:rFonts w:ascii="宋体"/>
          <w:w w:val="100"/>
          <w:sz w:val="21"/>
        </w:rPr>
        <w:sectPr>
          <w:footerReference r:id="rId8" w:type="default"/>
          <w:pgSz w:w="11910" w:h="16840"/>
          <w:pgMar w:top="800" w:right="1440" w:bottom="280" w:left="1680" w:header="720" w:footer="720" w:gutter="0"/>
          <w:pgNumType w:fmt="decimal" w:start="1"/>
          <w:cols w:space="720" w:num="1"/>
        </w:sectPr>
      </w:pPr>
    </w:p>
    <w:p>
      <w:pPr>
        <w:keepNext w:val="0"/>
        <w:keepLines w:val="0"/>
        <w:widowControl/>
        <w:suppressLineNumbers w:val="0"/>
        <w:jc w:val="left"/>
      </w:pPr>
      <w:r>
        <w:rPr>
          <w:rFonts w:ascii="黑体" w:hAnsi="宋体" w:eastAsia="黑体" w:cs="黑体"/>
          <w:color w:val="000000"/>
          <w:kern w:val="0"/>
          <w:sz w:val="30"/>
          <w:szCs w:val="30"/>
          <w:lang w:val="en-US" w:eastAsia="zh-CN" w:bidi="ar"/>
        </w:rPr>
        <w:t xml:space="preserve">3 系统分析与设计 </w:t>
      </w:r>
    </w:p>
    <w:p>
      <w:pPr>
        <w:keepNext w:val="0"/>
        <w:keepLines w:val="0"/>
        <w:widowControl/>
        <w:suppressLineNumbers w:val="0"/>
        <w:jc w:val="left"/>
        <w:rPr>
          <w:rFonts w:ascii="宋体"/>
          <w:w w:val="100"/>
          <w:sz w:val="21"/>
        </w:rPr>
      </w:pPr>
      <w:r>
        <w:rPr>
          <w:rFonts w:hint="eastAsia" w:ascii="黑体" w:hAnsi="宋体" w:eastAsia="黑体" w:cs="黑体"/>
          <w:color w:val="000000"/>
          <w:kern w:val="0"/>
          <w:sz w:val="28"/>
          <w:szCs w:val="28"/>
          <w:lang w:val="en-US" w:eastAsia="zh-CN" w:bidi="ar"/>
        </w:rPr>
        <w:t>3．1 学生管理平台概述</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both"/>
        <w:textAlignment w:val="auto"/>
      </w:pPr>
      <w:r>
        <w:rPr>
          <w:rFonts w:hint="eastAsia" w:eastAsia="宋体"/>
          <w:color w:val="000000" w:themeColor="text1"/>
          <w:sz w:val="24"/>
          <w:szCs w:val="24"/>
          <w:lang w:val="en-US" w:eastAsia="zh-CN"/>
          <w14:textFill>
            <w14:solidFill>
              <w14:schemeClr w14:val="tx1"/>
            </w14:solidFill>
          </w14:textFill>
        </w:rPr>
        <w:t>学生管理系统</w:t>
      </w:r>
      <w:r>
        <w:rPr>
          <w:rFonts w:hint="eastAsia" w:ascii="宋体" w:hAnsi="宋体" w:eastAsia="宋体" w:cs="宋体"/>
          <w:color w:val="000000"/>
          <w:kern w:val="0"/>
          <w:sz w:val="24"/>
          <w:szCs w:val="24"/>
          <w:lang w:val="en-US" w:eastAsia="zh-CN" w:bidi="ar"/>
        </w:rPr>
        <w:t xml:space="preserve">是基于 </w:t>
      </w:r>
      <w:r>
        <w:rPr>
          <w:rFonts w:hint="default" w:ascii="Times New Roman" w:hAnsi="Times New Roman" w:eastAsia="宋体" w:cs="Times New Roman"/>
          <w:color w:val="000000"/>
          <w:kern w:val="0"/>
          <w:sz w:val="24"/>
          <w:szCs w:val="24"/>
          <w:lang w:val="en-US" w:eastAsia="zh-CN" w:bidi="ar"/>
        </w:rPr>
        <w:t xml:space="preserve">SSM </w:t>
      </w:r>
      <w:r>
        <w:rPr>
          <w:rFonts w:hint="eastAsia" w:ascii="宋体" w:hAnsi="宋体" w:eastAsia="宋体" w:cs="宋体"/>
          <w:color w:val="000000"/>
          <w:kern w:val="0"/>
          <w:sz w:val="24"/>
          <w:szCs w:val="24"/>
          <w:lang w:val="en-US" w:eastAsia="zh-CN" w:bidi="ar"/>
        </w:rPr>
        <w:t xml:space="preserve">框架，以 </w:t>
      </w:r>
      <w:r>
        <w:rPr>
          <w:rFonts w:hint="default" w:ascii="Times New Roman" w:hAnsi="Times New Roman" w:eastAsia="宋体" w:cs="Times New Roman"/>
          <w:color w:val="000000"/>
          <w:kern w:val="0"/>
          <w:sz w:val="24"/>
          <w:szCs w:val="24"/>
          <w:lang w:val="en-US" w:eastAsia="zh-CN" w:bidi="ar"/>
        </w:rPr>
        <w:t xml:space="preserve">Java </w:t>
      </w:r>
      <w:r>
        <w:rPr>
          <w:rFonts w:hint="eastAsia" w:ascii="宋体" w:hAnsi="宋体" w:eastAsia="宋体" w:cs="宋体"/>
          <w:color w:val="000000"/>
          <w:kern w:val="0"/>
          <w:sz w:val="24"/>
          <w:szCs w:val="24"/>
          <w:lang w:val="en-US" w:eastAsia="zh-CN" w:bidi="ar"/>
        </w:rPr>
        <w:t xml:space="preserve">为主要开发语言，以 </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为数据库集合 </w:t>
      </w:r>
      <w:r>
        <w:rPr>
          <w:rFonts w:hint="default" w:ascii="Times New Roman" w:hAnsi="Times New Roman" w:eastAsia="宋体" w:cs="Times New Roman"/>
          <w:color w:val="000000"/>
          <w:kern w:val="0"/>
          <w:sz w:val="24"/>
          <w:szCs w:val="24"/>
          <w:lang w:val="en-US" w:eastAsia="zh-CN" w:bidi="ar"/>
        </w:rPr>
        <w:t>Bootstrap</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J</w:t>
      </w:r>
      <w:r>
        <w:rPr>
          <w:rFonts w:hint="eastAsia"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 xml:space="preserve">uery </w:t>
      </w:r>
      <w:r>
        <w:rPr>
          <w:rFonts w:hint="eastAsia" w:ascii="宋体" w:hAnsi="宋体" w:eastAsia="宋体" w:cs="宋体"/>
          <w:color w:val="000000"/>
          <w:kern w:val="0"/>
          <w:sz w:val="24"/>
          <w:szCs w:val="24"/>
          <w:lang w:val="en-US" w:eastAsia="zh-CN" w:bidi="ar"/>
        </w:rPr>
        <w:t xml:space="preserve">等前端框架而成的网站应用。 </w:t>
      </w:r>
    </w:p>
    <w:p>
      <w:pPr>
        <w:keepNext w:val="0"/>
        <w:keepLines w:val="0"/>
        <w:pageBreakBefore w:val="0"/>
        <w:kinsoku/>
        <w:wordWrap/>
        <w:overflowPunct/>
        <w:topLinePunct w:val="0"/>
        <w:autoSpaceDE w:val="0"/>
        <w:autoSpaceDN w:val="0"/>
        <w:bidi w:val="0"/>
        <w:adjustRightInd/>
        <w:snapToGrid/>
        <w:spacing w:before="43" w:line="360" w:lineRule="auto"/>
        <w:ind w:right="0"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系统希望为时下学生和老师提供了一个方便，快捷的管理渠道，为广大有管理需求的群体提供有效的帮助。在此学生系统管理端上，用户可以清晰明了地查看到自己的相关信息、并且进行修改删除等操作来管理自己的个人信息。</w:t>
      </w:r>
    </w:p>
    <w:p>
      <w:pPr>
        <w:keepNext w:val="0"/>
        <w:keepLines w:val="0"/>
        <w:pageBreakBefore w:val="0"/>
        <w:kinsoku/>
        <w:wordWrap/>
        <w:overflowPunct/>
        <w:topLinePunct w:val="0"/>
        <w:autoSpaceDE w:val="0"/>
        <w:autoSpaceDN w:val="0"/>
        <w:bidi w:val="0"/>
        <w:adjustRightInd/>
        <w:snapToGrid/>
        <w:spacing w:before="43" w:line="360" w:lineRule="auto"/>
        <w:ind w:right="0"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在这里，学生可以浏览自己的个人信息、成绩明细等相关信息，也可以导出所有成绩、修改个人信息。而老师可以上传修改发布成绩和管理老师的个人信息。</w:t>
      </w:r>
    </w:p>
    <w:p>
      <w:pPr>
        <w:keepNext w:val="0"/>
        <w:keepLines w:val="0"/>
        <w:pageBreakBefore w:val="0"/>
        <w:kinsoku/>
        <w:wordWrap/>
        <w:overflowPunct/>
        <w:topLinePunct w:val="0"/>
        <w:autoSpaceDE w:val="0"/>
        <w:autoSpaceDN w:val="0"/>
        <w:bidi w:val="0"/>
        <w:adjustRightInd/>
        <w:snapToGrid/>
        <w:spacing w:before="43" w:line="360" w:lineRule="auto"/>
        <w:ind w:right="0" w:firstLine="480" w:firstLineChars="200"/>
        <w:jc w:val="both"/>
        <w:textAlignment w:val="auto"/>
        <w:rPr>
          <w:rFonts w:hint="default" w:ascii="宋体" w:hAnsi="宋体" w:eastAsia="宋体" w:cs="宋体"/>
          <w:color w:val="000000"/>
          <w:kern w:val="0"/>
          <w:sz w:val="24"/>
          <w:szCs w:val="24"/>
          <w:lang w:val="en-US" w:eastAsia="zh-CN" w:bidi="ar"/>
        </w:rPr>
      </w:pPr>
    </w:p>
    <w:p>
      <w:pPr>
        <w:keepNext w:val="0"/>
        <w:keepLines w:val="0"/>
        <w:widowControl/>
        <w:suppressLineNumbers w:val="0"/>
        <w:jc w:val="left"/>
      </w:pPr>
      <w:r>
        <w:rPr>
          <w:rFonts w:ascii="黑体" w:hAnsi="宋体" w:eastAsia="黑体" w:cs="黑体"/>
          <w:color w:val="000000"/>
          <w:kern w:val="0"/>
          <w:sz w:val="28"/>
          <w:szCs w:val="28"/>
          <w:lang w:val="en-US" w:eastAsia="zh-CN" w:bidi="ar"/>
        </w:rPr>
        <w:t xml:space="preserve">3．2 </w:t>
      </w:r>
      <w:r>
        <w:rPr>
          <w:rFonts w:hint="eastAsia" w:ascii="黑体" w:hAnsi="宋体" w:eastAsia="黑体" w:cs="黑体"/>
          <w:color w:val="000000"/>
          <w:kern w:val="0"/>
          <w:sz w:val="28"/>
          <w:szCs w:val="28"/>
          <w:lang w:val="en-US" w:eastAsia="zh-CN" w:bidi="ar"/>
        </w:rPr>
        <w:t>学生管理</w:t>
      </w:r>
      <w:r>
        <w:rPr>
          <w:rFonts w:ascii="黑体" w:hAnsi="宋体" w:eastAsia="黑体" w:cs="黑体"/>
          <w:color w:val="000000"/>
          <w:kern w:val="0"/>
          <w:sz w:val="28"/>
          <w:szCs w:val="28"/>
          <w:lang w:val="en-US" w:eastAsia="zh-CN" w:bidi="ar"/>
        </w:rPr>
        <w:t xml:space="preserve">系统需求分析 </w:t>
      </w:r>
    </w:p>
    <w:p>
      <w:pPr>
        <w:keepNext w:val="0"/>
        <w:keepLines w:val="0"/>
        <w:widowControl/>
        <w:suppressLineNumbers w:val="0"/>
        <w:jc w:val="left"/>
        <w:rPr>
          <w:rFonts w:ascii="楷体" w:hAnsi="楷体" w:eastAsia="楷体" w:cs="楷体"/>
          <w:color w:val="000000"/>
          <w:kern w:val="0"/>
          <w:sz w:val="24"/>
          <w:szCs w:val="24"/>
          <w:lang w:val="en-US" w:eastAsia="zh-CN" w:bidi="ar"/>
        </w:rPr>
      </w:pPr>
      <w:r>
        <w:rPr>
          <w:rFonts w:ascii="楷体" w:hAnsi="楷体" w:eastAsia="楷体" w:cs="楷体"/>
          <w:color w:val="000000"/>
          <w:kern w:val="0"/>
          <w:sz w:val="24"/>
          <w:szCs w:val="24"/>
          <w:lang w:val="en-US" w:eastAsia="zh-CN" w:bidi="ar"/>
        </w:rPr>
        <w:t xml:space="preserve">3.2.1 </w:t>
      </w:r>
      <w:r>
        <w:rPr>
          <w:rFonts w:hint="eastAsia" w:ascii="楷体" w:hAnsi="楷体" w:eastAsia="楷体" w:cs="楷体"/>
          <w:color w:val="000000"/>
          <w:kern w:val="0"/>
          <w:sz w:val="24"/>
          <w:szCs w:val="24"/>
          <w:lang w:val="en-US" w:eastAsia="zh-CN" w:bidi="ar"/>
        </w:rPr>
        <w:t>学生</w:t>
      </w:r>
      <w:r>
        <w:rPr>
          <w:rFonts w:ascii="楷体" w:hAnsi="楷体" w:eastAsia="楷体" w:cs="楷体"/>
          <w:color w:val="000000"/>
          <w:kern w:val="0"/>
          <w:sz w:val="24"/>
          <w:szCs w:val="24"/>
          <w:lang w:val="en-US" w:eastAsia="zh-CN" w:bidi="ar"/>
        </w:rPr>
        <w:t xml:space="preserve">需求分析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学生需求是学生管理系统需要解决的主要需求之一，学生可能的需求如下：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登录注册：基本上所有的网站在使用时都有登录注册功能，建立学生管理系统也不例外。学生在查看网站主页信息时可以不进行登录，以游客模式进行使用，只有当需要操作学生的相关功能时再进行登录。</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填写个人基本信息：学生可以在个人信息页面中填写自己的个人基本信息并且保存到此学生管理系统。</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查看成绩：学生在查看自己的课程成绩时，有时会由于课程太多而不太方便找到想看的课程成绩。所以在该系统的成绩查看页面添加了根据不同学年来查询成绩的功能，能帮助学生更快捷的找到自己的课程成绩。</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修改密码：有时候因为个人原因需要更改账户密码，选择修改密码后可以更换新的密码。</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ascii="楷体" w:hAnsi="楷体" w:eastAsia="楷体" w:cs="楷体"/>
          <w:color w:val="000000"/>
          <w:kern w:val="0"/>
          <w:sz w:val="24"/>
          <w:szCs w:val="24"/>
          <w:lang w:val="en-US" w:eastAsia="zh-CN" w:bidi="ar"/>
        </w:rPr>
      </w:pPr>
      <w:r>
        <w:rPr>
          <w:rFonts w:ascii="楷体" w:hAnsi="楷体" w:eastAsia="楷体" w:cs="楷体"/>
          <w:color w:val="000000"/>
          <w:kern w:val="0"/>
          <w:sz w:val="24"/>
          <w:szCs w:val="24"/>
          <w:lang w:val="en-US" w:eastAsia="zh-CN" w:bidi="ar"/>
        </w:rPr>
        <w:t xml:space="preserve">3.2.2 </w:t>
      </w:r>
      <w:r>
        <w:rPr>
          <w:rFonts w:hint="eastAsia" w:ascii="楷体" w:hAnsi="楷体" w:eastAsia="楷体" w:cs="楷体"/>
          <w:color w:val="000000"/>
          <w:kern w:val="0"/>
          <w:sz w:val="24"/>
          <w:szCs w:val="24"/>
          <w:lang w:val="en-US" w:eastAsia="zh-CN" w:bidi="ar"/>
        </w:rPr>
        <w:t>教师</w:t>
      </w:r>
      <w:r>
        <w:rPr>
          <w:rFonts w:ascii="楷体" w:hAnsi="楷体" w:eastAsia="楷体" w:cs="楷体"/>
          <w:color w:val="000000"/>
          <w:kern w:val="0"/>
          <w:sz w:val="24"/>
          <w:szCs w:val="24"/>
          <w:lang w:val="en-US" w:eastAsia="zh-CN" w:bidi="ar"/>
        </w:rPr>
        <w:t>需求分析</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3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教师需求同样是学生管理系统需要解决的主要需求之一，教师可能的需求如下</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（1）登录注册：基本上所有的网站在使用时都有登录注册功能，建立管理系统也不例外。学生在查看主页信息时可以不进行登录，以游客模式进行使用，只有当需要学生的相关功能时在进行登录。</w:t>
      </w:r>
    </w:p>
    <w:p>
      <w:pPr>
        <w:keepNext w:val="0"/>
        <w:keepLines w:val="0"/>
        <w:pageBreakBefore w:val="0"/>
        <w:widowControl/>
        <w:numPr>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（2）填写个人基本信息：教师可以在个人信息页面中填写自己的个人基本信息并且保存到此管理系统中。</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（3）发布成绩：使用此系统最主要的功能就是学生查看成绩、老师发布成绩，老师在发布成绩后，为了更加清楚方便的查看是否全部发布，课程成绩的状态会发生改变，从“未给成绩”变为“已给成绩”。</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（4）更改成绩：有时可能因为一些错误而导致教师给出的课程成绩有问题。所有设置更改成绩操作，让教师更加方便的去更改错误成绩信息。</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（5）查看授课信息：教师需要授课的班级有很多，创建授课信息页面让授课信息更加规范、便捷的来查看。</w:t>
      </w:r>
    </w:p>
    <w:p>
      <w:pPr>
        <w:keepNext w:val="0"/>
        <w:keepLines w:val="0"/>
        <w:pageBreakBefore w:val="0"/>
        <w:widowControl/>
        <w:numPr>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（6）修改密码：有时候因为个人原因需要更改账户密码，选择修改密码后可以更换新的密码。</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360" w:lineRule="auto"/>
        <w:ind w:leftChars="200" w:right="0" w:rightChars="0"/>
        <w:jc w:val="left"/>
        <w:textAlignment w:val="auto"/>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ascii="楷体" w:hAnsi="楷体" w:eastAsia="楷体" w:cs="楷体"/>
          <w:color w:val="000000"/>
          <w:kern w:val="0"/>
          <w:sz w:val="24"/>
          <w:szCs w:val="24"/>
          <w:lang w:val="en-US" w:eastAsia="zh-CN" w:bidi="ar"/>
        </w:rPr>
      </w:pPr>
      <w:r>
        <w:rPr>
          <w:rFonts w:ascii="楷体" w:hAnsi="楷体" w:eastAsia="楷体" w:cs="楷体"/>
          <w:color w:val="000000"/>
          <w:kern w:val="0"/>
          <w:sz w:val="24"/>
          <w:szCs w:val="24"/>
          <w:lang w:val="en-US" w:eastAsia="zh-CN" w:bidi="ar"/>
        </w:rPr>
        <w:t>3.2.</w:t>
      </w:r>
      <w:r>
        <w:rPr>
          <w:rFonts w:hint="eastAsia" w:ascii="楷体" w:hAnsi="楷体" w:eastAsia="楷体" w:cs="楷体"/>
          <w:color w:val="000000"/>
          <w:kern w:val="0"/>
          <w:sz w:val="24"/>
          <w:szCs w:val="24"/>
          <w:lang w:val="en-US" w:eastAsia="zh-CN" w:bidi="ar"/>
        </w:rPr>
        <w:t>3</w:t>
      </w:r>
      <w:r>
        <w:rPr>
          <w:rFonts w:ascii="楷体" w:hAnsi="楷体" w:eastAsia="楷体" w:cs="楷体"/>
          <w:color w:val="000000"/>
          <w:kern w:val="0"/>
          <w:sz w:val="24"/>
          <w:szCs w:val="24"/>
          <w:lang w:val="en-US" w:eastAsia="zh-CN" w:bidi="ar"/>
        </w:rPr>
        <w:t xml:space="preserve"> </w:t>
      </w:r>
      <w:r>
        <w:rPr>
          <w:rFonts w:hint="eastAsia" w:ascii="楷体" w:hAnsi="楷体" w:eastAsia="楷体" w:cs="楷体"/>
          <w:color w:val="000000"/>
          <w:kern w:val="0"/>
          <w:sz w:val="24"/>
          <w:szCs w:val="24"/>
          <w:lang w:val="en-US" w:eastAsia="zh-CN" w:bidi="ar"/>
        </w:rPr>
        <w:t>管理员</w:t>
      </w:r>
      <w:r>
        <w:rPr>
          <w:rFonts w:ascii="楷体" w:hAnsi="楷体" w:eastAsia="楷体" w:cs="楷体"/>
          <w:color w:val="000000"/>
          <w:kern w:val="0"/>
          <w:sz w:val="24"/>
          <w:szCs w:val="24"/>
          <w:lang w:val="en-US" w:eastAsia="zh-CN" w:bidi="ar"/>
        </w:rPr>
        <w:t>需求分析</w:t>
      </w:r>
    </w:p>
    <w:p>
      <w:pPr>
        <w:keepNext w:val="0"/>
        <w:keepLines w:val="0"/>
        <w:pageBreakBefore w:val="0"/>
        <w:widowControl w:val="0"/>
        <w:kinsoku/>
        <w:wordWrap/>
        <w:overflowPunct/>
        <w:topLinePunct w:val="0"/>
        <w:autoSpaceDE w:val="0"/>
        <w:autoSpaceDN w:val="0"/>
        <w:bidi w:val="0"/>
        <w:adjustRightInd/>
        <w:snapToGrid/>
        <w:spacing w:line="360" w:lineRule="auto"/>
        <w:ind w:firstLine="7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基本上所有的系统都需要管理员来对系统进行管理，对学生管理系统同样如此。管理员的功能需求分析如下:</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firstLine="7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个人信息管理：管理员需要查看当前系统中所有的注册的用户的信息，通过区分教师和学生来方便后续的管理。</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firstLine="7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成绩信息管理：管理员可以看到所有学生的成绩信息。并且进行一些操作，例如添加、修改、删除。</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firstLine="7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授课信息管理：管理员需要管理教师的授课信息，以免有错误。同样在此页面中，管理员也可以进行添加、修改、删除等操作来更高效的管理所有授课信息的数据。</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720" w:leftChars="0" w:right="0" w:rightChars="0"/>
        <w:jc w:val="both"/>
        <w:textAlignment w:val="auto"/>
        <w:rPr>
          <w:rFonts w:hint="eastAsia" w:ascii="宋体" w:hAnsi="宋体" w:eastAsia="宋体" w:cs="宋体"/>
          <w:sz w:val="24"/>
          <w:szCs w:val="24"/>
          <w:lang w:val="en-US" w:eastAsia="zh-CN"/>
        </w:rPr>
      </w:pPr>
    </w:p>
    <w:p>
      <w:pPr>
        <w:pStyle w:val="3"/>
        <w:keepNext w:val="0"/>
        <w:keepLines w:val="0"/>
        <w:pageBreakBefore w:val="0"/>
        <w:widowControl w:val="0"/>
        <w:numPr>
          <w:numId w:val="0"/>
        </w:numPr>
        <w:tabs>
          <w:tab w:val="left" w:pos="822"/>
        </w:tabs>
        <w:kinsoku/>
        <w:wordWrap/>
        <w:overflowPunct/>
        <w:topLinePunct w:val="0"/>
        <w:autoSpaceDE w:val="0"/>
        <w:autoSpaceDN w:val="0"/>
        <w:bidi w:val="0"/>
        <w:adjustRightInd/>
        <w:snapToGrid/>
        <w:spacing w:before="212" w:after="0" w:line="30" w:lineRule="atLeast"/>
        <w:ind w:leftChars="0" w:right="0" w:rightChars="0"/>
        <w:jc w:val="left"/>
        <w:textAlignment w:val="auto"/>
        <w:outlineLvl w:val="1"/>
        <w:rPr>
          <w:rFonts w:hint="eastAsia" w:ascii="宋体" w:eastAsia="宋体"/>
          <w:i w:val="0"/>
          <w:iCs w:val="0"/>
          <w:sz w:val="28"/>
          <w:szCs w:val="28"/>
        </w:rPr>
      </w:pPr>
      <w:bookmarkStart w:id="0" w:name="_Toc29136"/>
      <w:r>
        <w:rPr>
          <w:rFonts w:hint="eastAsia" w:ascii="黑体" w:hAnsi="黑体" w:eastAsia="黑体" w:cs="黑体"/>
          <w:i w:val="0"/>
          <w:iCs w:val="0"/>
          <w:spacing w:val="-2"/>
          <w:sz w:val="28"/>
          <w:szCs w:val="28"/>
          <w:lang w:val="en-US" w:eastAsia="zh-CN"/>
        </w:rPr>
        <w:t xml:space="preserve">3.3 </w:t>
      </w:r>
      <w:r>
        <w:rPr>
          <w:rFonts w:hint="eastAsia" w:ascii="黑体" w:hAnsi="黑体" w:eastAsia="黑体" w:cs="黑体"/>
          <w:i w:val="0"/>
          <w:iCs w:val="0"/>
          <w:spacing w:val="-2"/>
          <w:sz w:val="28"/>
          <w:szCs w:val="28"/>
        </w:rPr>
        <w:t>系统设计</w:t>
      </w:r>
      <w:bookmarkEnd w:id="0"/>
      <w:r>
        <w:rPr>
          <w:rFonts w:hint="eastAsia" w:ascii="宋体" w:eastAsia="宋体"/>
          <w:i w:val="0"/>
          <w:iCs w:val="0"/>
          <w:sz w:val="28"/>
          <w:szCs w:val="28"/>
        </w:rPr>
        <w:t xml:space="preserve"> </w:t>
      </w:r>
    </w:p>
    <w:p>
      <w:pPr>
        <w:pStyle w:val="4"/>
        <w:keepNext w:val="0"/>
        <w:keepLines w:val="0"/>
        <w:pageBreakBefore w:val="0"/>
        <w:widowControl w:val="0"/>
        <w:numPr>
          <w:ilvl w:val="2"/>
          <w:numId w:val="8"/>
        </w:numPr>
        <w:tabs>
          <w:tab w:val="left" w:pos="841"/>
        </w:tabs>
        <w:kinsoku/>
        <w:wordWrap/>
        <w:overflowPunct/>
        <w:topLinePunct w:val="0"/>
        <w:autoSpaceDE w:val="0"/>
        <w:autoSpaceDN w:val="0"/>
        <w:bidi w:val="0"/>
        <w:adjustRightInd/>
        <w:snapToGrid/>
        <w:spacing w:before="214" w:after="0" w:line="30" w:lineRule="atLeast"/>
        <w:ind w:left="721" w:leftChars="0" w:right="0" w:hanging="721" w:firstLineChars="0"/>
        <w:jc w:val="left"/>
        <w:textAlignment w:val="auto"/>
        <w:outlineLvl w:val="2"/>
        <w:rPr>
          <w:rFonts w:hint="eastAsia" w:ascii="楷体" w:hAnsi="楷体" w:eastAsia="楷体" w:cs="楷体"/>
          <w:i w:val="0"/>
          <w:iCs w:val="0"/>
          <w:sz w:val="24"/>
          <w:szCs w:val="24"/>
        </w:rPr>
      </w:pPr>
      <w:bookmarkStart w:id="1" w:name="_bookmark23"/>
      <w:bookmarkEnd w:id="1"/>
      <w:bookmarkStart w:id="2" w:name="_Toc27278"/>
      <w:r>
        <w:rPr>
          <w:rFonts w:hint="eastAsia" w:ascii="楷体" w:hAnsi="楷体" w:eastAsia="楷体" w:cs="楷体"/>
          <w:i w:val="0"/>
          <w:iCs w:val="0"/>
          <w:sz w:val="24"/>
          <w:szCs w:val="24"/>
        </w:rPr>
        <w:t>数据库设计</w:t>
      </w:r>
      <w:bookmarkEnd w:id="2"/>
    </w:p>
    <w:p>
      <w:pPr>
        <w:pStyle w:val="5"/>
        <w:keepNext w:val="0"/>
        <w:keepLines w:val="0"/>
        <w:pageBreakBefore w:val="0"/>
        <w:widowControl w:val="0"/>
        <w:kinsoku/>
        <w:wordWrap/>
        <w:overflowPunct/>
        <w:topLinePunct w:val="0"/>
        <w:autoSpaceDE w:val="0"/>
        <w:autoSpaceDN w:val="0"/>
        <w:bidi w:val="0"/>
        <w:adjustRightInd/>
        <w:snapToGrid/>
        <w:spacing w:before="160" w:line="360" w:lineRule="auto"/>
        <w:ind w:left="120" w:right="503" w:firstLine="479"/>
        <w:jc w:val="both"/>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数据库设计是</w:t>
      </w:r>
      <w:r>
        <w:rPr>
          <w:rFonts w:hint="eastAsia" w:ascii="宋体" w:hAnsi="宋体" w:eastAsia="宋体" w:cs="宋体"/>
          <w:i w:val="0"/>
          <w:iCs w:val="0"/>
          <w:sz w:val="24"/>
          <w:szCs w:val="24"/>
          <w:lang w:val="en-US" w:eastAsia="zh-CN"/>
        </w:rPr>
        <w:t>学生管理</w:t>
      </w:r>
      <w:r>
        <w:rPr>
          <w:rFonts w:hint="eastAsia" w:ascii="宋体" w:hAnsi="宋体" w:eastAsia="宋体" w:cs="宋体"/>
          <w:i w:val="0"/>
          <w:iCs w:val="0"/>
          <w:sz w:val="24"/>
          <w:szCs w:val="24"/>
        </w:rPr>
        <w:t xml:space="preserve">系统中的重要设计部分，需要根据系统中所需的功能来设定数据库中具体的数据表数量及其属性，整个系统中的数据交互都需要借助数据库实现。 </w:t>
      </w:r>
    </w:p>
    <w:p>
      <w:pPr>
        <w:pStyle w:val="5"/>
        <w:keepNext w:val="0"/>
        <w:keepLines w:val="0"/>
        <w:pageBreakBefore w:val="0"/>
        <w:widowControl w:val="0"/>
        <w:kinsoku/>
        <w:wordWrap/>
        <w:overflowPunct/>
        <w:topLinePunct w:val="0"/>
        <w:autoSpaceDE w:val="0"/>
        <w:autoSpaceDN w:val="0"/>
        <w:bidi w:val="0"/>
        <w:adjustRightInd/>
        <w:snapToGrid/>
        <w:spacing w:before="2" w:line="360" w:lineRule="auto"/>
        <w:ind w:left="120" w:right="505" w:firstLine="479"/>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lang w:val="en-US" w:eastAsia="zh-CN"/>
        </w:rPr>
        <w:t>学生管理</w:t>
      </w:r>
      <w:r>
        <w:rPr>
          <w:rFonts w:hint="eastAsia" w:ascii="宋体" w:hAnsi="宋体" w:eastAsia="宋体" w:cs="宋体"/>
          <w:i w:val="0"/>
          <w:iCs w:val="0"/>
          <w:sz w:val="24"/>
          <w:szCs w:val="24"/>
        </w:rPr>
        <w:t>系统数据库总共设定了</w:t>
      </w:r>
      <w:r>
        <w:rPr>
          <w:rFonts w:hint="eastAsia" w:ascii="宋体" w:hAnsi="宋体" w:eastAsia="宋体" w:cs="宋体"/>
          <w:i w:val="0"/>
          <w:iCs w:val="0"/>
          <w:sz w:val="24"/>
          <w:szCs w:val="24"/>
          <w:lang w:val="en-US" w:eastAsia="zh-CN"/>
        </w:rPr>
        <w:t>八</w:t>
      </w:r>
      <w:r>
        <w:rPr>
          <w:rFonts w:hint="eastAsia" w:ascii="宋体" w:hAnsi="宋体" w:eastAsia="宋体" w:cs="宋体"/>
          <w:i w:val="0"/>
          <w:iCs w:val="0"/>
          <w:sz w:val="24"/>
          <w:szCs w:val="24"/>
        </w:rPr>
        <w:t xml:space="preserve">个数据表，这些数据表的名称、作用及具体属性如下： </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Admin</w:t>
      </w:r>
      <w:r>
        <w:rPr>
          <w:rFonts w:hint="eastAsia" w:ascii="宋体" w:hAnsi="宋体" w:eastAsia="宋体" w:cs="宋体"/>
          <w:sz w:val="24"/>
          <w:szCs w:val="24"/>
        </w:rPr>
        <w:t xml:space="preserve">表（用户账号信息表）： </w:t>
      </w:r>
      <w:r>
        <w:rPr>
          <w:rFonts w:hint="eastAsia" w:ascii="宋体" w:hAnsi="宋体" w:eastAsia="宋体" w:cs="宋体"/>
          <w:sz w:val="24"/>
          <w:szCs w:val="24"/>
          <w:lang w:val="en-US" w:eastAsia="zh-CN"/>
        </w:rPr>
        <w:t>admin</w:t>
      </w:r>
      <w:r>
        <w:rPr>
          <w:rFonts w:hint="eastAsia" w:ascii="宋体" w:hAnsi="宋体" w:eastAsia="宋体" w:cs="宋体"/>
          <w:sz w:val="24"/>
          <w:szCs w:val="24"/>
        </w:rPr>
        <w:t xml:space="preserve"> 表记录了包括</w:t>
      </w:r>
      <w:r>
        <w:rPr>
          <w:rFonts w:hint="eastAsia" w:ascii="宋体" w:hAnsi="宋体" w:eastAsia="宋体" w:cs="宋体"/>
          <w:sz w:val="24"/>
          <w:szCs w:val="24"/>
          <w:lang w:val="en-US" w:eastAsia="zh-CN"/>
        </w:rPr>
        <w:t>学生、老师和管理员</w:t>
      </w:r>
      <w:r>
        <w:rPr>
          <w:rFonts w:hint="eastAsia" w:ascii="宋体" w:hAnsi="宋体" w:eastAsia="宋体" w:cs="宋体"/>
          <w:sz w:val="24"/>
          <w:szCs w:val="24"/>
        </w:rPr>
        <w:t>在内所有用户账号的信息，其具体的属性有id（表序号）、</w:t>
      </w:r>
      <w:r>
        <w:rPr>
          <w:rFonts w:hint="eastAsia" w:ascii="宋体" w:hAnsi="宋体" w:eastAsia="宋体" w:cs="宋体"/>
          <w:sz w:val="24"/>
          <w:szCs w:val="24"/>
          <w:lang w:val="en-US" w:eastAsia="zh-CN"/>
        </w:rPr>
        <w:t>account</w:t>
      </w:r>
      <w:r>
        <w:rPr>
          <w:rFonts w:hint="eastAsia" w:ascii="宋体" w:hAnsi="宋体" w:eastAsia="宋体" w:cs="宋体"/>
          <w:sz w:val="24"/>
          <w:szCs w:val="24"/>
        </w:rPr>
        <w:t>（</w:t>
      </w:r>
      <w:r>
        <w:rPr>
          <w:rFonts w:hint="eastAsia" w:ascii="宋体" w:hAnsi="宋体" w:eastAsia="宋体" w:cs="宋体"/>
          <w:sz w:val="24"/>
          <w:szCs w:val="24"/>
          <w:lang w:val="en-US" w:eastAsia="zh-CN"/>
        </w:rPr>
        <w:t>登录账号</w:t>
      </w:r>
      <w:r>
        <w:rPr>
          <w:rFonts w:hint="eastAsia" w:ascii="宋体" w:hAnsi="宋体" w:eastAsia="宋体" w:cs="宋体"/>
          <w:sz w:val="24"/>
          <w:szCs w:val="24"/>
        </w:rPr>
        <w:t>）、</w:t>
      </w:r>
      <w:r>
        <w:rPr>
          <w:rFonts w:hint="eastAsia" w:ascii="宋体" w:hAnsi="宋体" w:eastAsia="宋体" w:cs="宋体"/>
          <w:sz w:val="24"/>
          <w:szCs w:val="24"/>
          <w:lang w:val="en-US" w:eastAsia="zh-CN"/>
        </w:rPr>
        <w:t>password（登录密码）、power（权级）。</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Class表（课表）：</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class表记录了课程相关的信息，其具体的属性有id（表序号）、class_no（班级）、major_id（主课id）、class_name（课程名称）、status（状态）、join_time（参加的时间）、student_num（学生人数）</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course表（课程表）：course表记录了包括课程的特殊内容，其具体的属性有id（表序号）、course_name（课程名）、credit（信用）、course_num（课程数量）、type（类型）</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department表（学院表）：department表记录了不同学院的信息，其具体的属性有：id（表序号）、depart_name（学院名）</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major表（主修表）：major表记录了所有主修课的信息，其具体的属性有id（表序号）、major_name（主修课的名字）、depart_id（主修课的代号）</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Score表（成绩表）：Score表记录了不同学科的成绩的信息，其具体的属性有id（表序号）、student_id（学生id）、score（成绩）、flag（标志）、teaching_id（教学号）</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Semester表（学期表）：Semester表记录了不同学期的信息，其具体的属性有id（表序号）、name（学期名）</w:t>
      </w:r>
    </w:p>
    <w:p>
      <w:pPr>
        <w:keepNext w:val="0"/>
        <w:keepLines w:val="0"/>
        <w:pageBreakBefore w:val="0"/>
        <w:widowControl w:val="0"/>
        <w:numPr>
          <w:ilvl w:val="0"/>
          <w:numId w:val="9"/>
        </w:numPr>
        <w:kinsoku/>
        <w:wordWrap/>
        <w:overflowPunct/>
        <w:topLinePunct w:val="0"/>
        <w:autoSpaceDE w:val="0"/>
        <w:autoSpaceDN w:val="0"/>
        <w:bidi w:val="0"/>
        <w:adjustRightInd/>
        <w:snapToGrid/>
        <w:spacing w:line="360" w:lineRule="auto"/>
        <w:ind w:left="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Teaching表（教课表）：Teaching表记录了id，其具体的属性有id（表序号）、teacher_id（教师号）、class_id（课程号）、semester_id（学期号）、course_id（课程编号）</w:t>
      </w:r>
      <w:r>
        <w:rPr>
          <w:rFonts w:hint="eastAsia" w:ascii="宋体" w:hAnsi="宋体" w:eastAsia="宋体" w:cs="宋体"/>
          <w:sz w:val="24"/>
          <w:szCs w:val="24"/>
        </w:rPr>
        <w:t xml:space="preserve"> </w:t>
      </w:r>
    </w:p>
    <w:p>
      <w:pPr>
        <w:pStyle w:val="4"/>
        <w:numPr>
          <w:ilvl w:val="2"/>
          <w:numId w:val="8"/>
        </w:numPr>
        <w:tabs>
          <w:tab w:val="left" w:pos="841"/>
        </w:tabs>
        <w:spacing w:before="161" w:after="0" w:line="240" w:lineRule="auto"/>
        <w:ind w:left="721" w:leftChars="0" w:right="0" w:hanging="721" w:firstLineChars="0"/>
        <w:jc w:val="left"/>
        <w:outlineLvl w:val="2"/>
        <w:rPr>
          <w:rFonts w:hint="eastAsia" w:ascii="楷体" w:hAnsi="楷体" w:eastAsia="楷体" w:cs="楷体"/>
          <w:i w:val="0"/>
          <w:iCs w:val="0"/>
          <w:sz w:val="24"/>
          <w:szCs w:val="24"/>
        </w:rPr>
      </w:pPr>
      <w:bookmarkStart w:id="3" w:name="_bookmark24"/>
      <w:bookmarkEnd w:id="3"/>
      <w:bookmarkStart w:id="4" w:name="_Toc19912"/>
      <w:r>
        <w:rPr>
          <w:rFonts w:hint="eastAsia" w:ascii="楷体" w:hAnsi="楷体" w:eastAsia="楷体" w:cs="楷体"/>
          <w:i w:val="0"/>
          <w:iCs w:val="0"/>
          <w:sz w:val="24"/>
          <w:szCs w:val="24"/>
          <w:lang w:val="en-US" w:eastAsia="zh-CN"/>
        </w:rPr>
        <w:t>学生</w:t>
      </w:r>
      <w:r>
        <w:rPr>
          <w:rFonts w:hint="eastAsia" w:ascii="楷体" w:hAnsi="楷体" w:eastAsia="楷体" w:cs="楷体"/>
          <w:i w:val="0"/>
          <w:iCs w:val="0"/>
          <w:sz w:val="24"/>
          <w:szCs w:val="24"/>
        </w:rPr>
        <w:t>功能设计</w:t>
      </w:r>
    </w:p>
    <w:p>
      <w:pPr>
        <w:pStyle w:val="4"/>
        <w:keepNext w:val="0"/>
        <w:keepLines w:val="0"/>
        <w:pageBreakBefore w:val="0"/>
        <w:numPr>
          <w:ilvl w:val="0"/>
          <w:numId w:val="0"/>
        </w:numPr>
        <w:tabs>
          <w:tab w:val="left" w:pos="841"/>
        </w:tabs>
        <w:kinsoku/>
        <w:wordWrap/>
        <w:overflowPunct/>
        <w:topLinePunct w:val="0"/>
        <w:autoSpaceDE w:val="0"/>
        <w:autoSpaceDN w:val="0"/>
        <w:bidi w:val="0"/>
        <w:adjustRightInd/>
        <w:snapToGrid/>
        <w:spacing w:before="161" w:after="0" w:line="360" w:lineRule="auto"/>
        <w:ind w:right="0" w:rightChars="0"/>
        <w:jc w:val="left"/>
        <w:textAlignment w:val="auto"/>
        <w:outlineLvl w:val="2"/>
        <w:rPr>
          <w:rFonts w:hint="eastAsia" w:ascii="宋体" w:hAnsi="宋体" w:eastAsia="宋体" w:cs="宋体"/>
          <w:i w:val="0"/>
          <w:iCs w:val="0"/>
          <w:sz w:val="24"/>
          <w:szCs w:val="24"/>
        </w:rPr>
      </w:pPr>
      <w:r>
        <w:rPr>
          <w:rFonts w:hint="eastAsia" w:ascii="宋体" w:hAnsi="宋体" w:eastAsia="宋体" w:cs="宋体"/>
          <w:i w:val="0"/>
          <w:iCs w:val="0"/>
          <w:sz w:val="24"/>
          <w:szCs w:val="24"/>
        </w:rPr>
        <w:t>基于</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可能的需求，进行</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的功能设计。</w:t>
      </w:r>
      <w:bookmarkEnd w:id="4"/>
      <w:r>
        <w:rPr>
          <w:rFonts w:hint="eastAsia" w:ascii="宋体" w:hAnsi="宋体" w:eastAsia="宋体" w:cs="宋体"/>
          <w:i w:val="0"/>
          <w:iCs w:val="0"/>
          <w:sz w:val="24"/>
          <w:szCs w:val="24"/>
        </w:rPr>
        <w:t xml:space="preserve"> </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left"/>
        <w:textAlignment w:val="auto"/>
        <w:rPr>
          <w:i w:val="0"/>
          <w:iCs w:val="0"/>
        </w:rPr>
      </w:pPr>
      <w:r>
        <w:rPr>
          <w:rFonts w:hint="eastAsia" w:ascii="宋体" w:hAnsi="宋体" w:eastAsia="宋体" w:cs="宋体"/>
          <w:color w:val="000000"/>
          <w:kern w:val="0"/>
          <w:sz w:val="24"/>
          <w:szCs w:val="24"/>
          <w:lang w:val="en-US" w:eastAsia="zh-CN" w:bidi="ar"/>
        </w:rPr>
        <w:t>学生在使用该房源管理系统的流程图如下：</w:t>
      </w:r>
    </w:p>
    <w:p>
      <w:pPr>
        <w:pStyle w:val="4"/>
        <w:ind w:left="0" w:leftChars="0" w:firstLine="0" w:firstLineChars="0"/>
        <w:outlineLvl w:val="9"/>
        <w:rPr>
          <w:rFonts w:hint="eastAsia" w:ascii="宋体" w:eastAsia="宋体"/>
          <w:i w:val="0"/>
          <w:iCs w:val="0"/>
          <w:lang w:eastAsia="zh-CN"/>
        </w:rPr>
      </w:pPr>
      <w:r>
        <w:drawing>
          <wp:inline distT="0" distB="0" distL="114300" distR="114300">
            <wp:extent cx="3114675" cy="3156585"/>
            <wp:effectExtent l="0" t="0" r="9525"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3"/>
                    <a:stretch>
                      <a:fillRect/>
                    </a:stretch>
                  </pic:blipFill>
                  <pic:spPr>
                    <a:xfrm>
                      <a:off x="0" y="0"/>
                      <a:ext cx="3114675" cy="3156585"/>
                    </a:xfrm>
                    <a:prstGeom prst="rect">
                      <a:avLst/>
                    </a:prstGeom>
                    <a:noFill/>
                    <a:ln>
                      <a:noFill/>
                    </a:ln>
                  </pic:spPr>
                </pic:pic>
              </a:graphicData>
            </a:graphic>
          </wp:inline>
        </w:drawing>
      </w:r>
    </w:p>
    <w:p>
      <w:pPr>
        <w:rPr>
          <w:rFonts w:hint="eastAsia" w:ascii="宋体" w:eastAsia="宋体"/>
          <w:i w:val="0"/>
          <w:iCs w:val="0"/>
          <w:lang w:eastAsia="zh-CN"/>
        </w:rPr>
      </w:pPr>
    </w:p>
    <w:p>
      <w:pPr>
        <w:spacing w:before="66"/>
        <w:ind w:left="0" w:right="115" w:firstLine="2640" w:firstLineChars="1100"/>
        <w:jc w:val="both"/>
        <w:rPr>
          <w:i w:val="0"/>
          <w:iCs w:val="0"/>
          <w:sz w:val="24"/>
        </w:rPr>
      </w:pPr>
      <w:r>
        <w:rPr>
          <w:i w:val="0"/>
          <w:iCs w:val="0"/>
          <w:sz w:val="24"/>
        </w:rPr>
        <w:t>图 3.3.</w:t>
      </w:r>
      <w:r>
        <w:rPr>
          <w:rFonts w:hint="eastAsia" w:eastAsia="宋体"/>
          <w:i w:val="0"/>
          <w:iCs w:val="0"/>
          <w:sz w:val="24"/>
          <w:lang w:val="en-US" w:eastAsia="zh-CN"/>
        </w:rPr>
        <w:t xml:space="preserve">2 </w:t>
      </w:r>
      <w:r>
        <w:rPr>
          <w:rFonts w:hint="eastAsia"/>
          <w:i w:val="0"/>
          <w:iCs w:val="0"/>
          <w:sz w:val="24"/>
          <w:lang w:val="en-US" w:eastAsia="zh-CN"/>
        </w:rPr>
        <w:t>学生</w:t>
      </w:r>
      <w:r>
        <w:rPr>
          <w:i w:val="0"/>
          <w:iCs w:val="0"/>
          <w:sz w:val="24"/>
        </w:rPr>
        <w:t>功能设计</w:t>
      </w:r>
      <w:r>
        <w:rPr>
          <w:rFonts w:hint="eastAsia"/>
          <w:i w:val="0"/>
          <w:iCs w:val="0"/>
          <w:sz w:val="24"/>
          <w:lang w:val="en-US" w:eastAsia="zh-CN"/>
        </w:rPr>
        <w:t>模块图</w:t>
      </w:r>
      <w:r>
        <w:rPr>
          <w:i w:val="0"/>
          <w:iCs w:val="0"/>
          <w:sz w:val="24"/>
        </w:rPr>
        <w:t xml:space="preserve"> </w:t>
      </w:r>
    </w:p>
    <w:p>
      <w:pPr>
        <w:spacing w:before="66"/>
        <w:ind w:left="0" w:right="115" w:firstLine="2640" w:firstLineChars="1100"/>
        <w:jc w:val="both"/>
        <w:rPr>
          <w:i w:val="0"/>
          <w:iCs w:val="0"/>
          <w:sz w:val="24"/>
        </w:rPr>
      </w:pPr>
    </w:p>
    <w:p>
      <w:pPr>
        <w:pStyle w:val="4"/>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rPr>
      </w:pP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在使用该</w:t>
      </w:r>
      <w:r>
        <w:rPr>
          <w:rFonts w:hint="eastAsia" w:ascii="宋体" w:hAnsi="宋体" w:eastAsia="宋体" w:cs="宋体"/>
          <w:i w:val="0"/>
          <w:iCs w:val="0"/>
          <w:sz w:val="24"/>
          <w:szCs w:val="24"/>
          <w:lang w:val="en-US" w:eastAsia="zh-CN"/>
        </w:rPr>
        <w:t>学生成绩</w:t>
      </w:r>
      <w:r>
        <w:rPr>
          <w:rFonts w:hint="eastAsia" w:ascii="宋体" w:hAnsi="宋体" w:eastAsia="宋体" w:cs="宋体"/>
          <w:i w:val="0"/>
          <w:iCs w:val="0"/>
          <w:sz w:val="24"/>
          <w:szCs w:val="24"/>
        </w:rPr>
        <w:t>管理设定</w:t>
      </w:r>
      <w:r>
        <w:rPr>
          <w:rFonts w:hint="eastAsia" w:ascii="宋体" w:hAnsi="宋体" w:eastAsia="宋体" w:cs="宋体"/>
          <w:i w:val="0"/>
          <w:iCs w:val="0"/>
          <w:sz w:val="24"/>
          <w:szCs w:val="24"/>
          <w:lang w:val="en-US" w:eastAsia="zh-CN"/>
        </w:rPr>
        <w:t>学生只有在</w:t>
      </w:r>
      <w:r>
        <w:rPr>
          <w:rFonts w:hint="eastAsia" w:ascii="宋体" w:hAnsi="宋体" w:eastAsia="宋体" w:cs="宋体"/>
          <w:i w:val="0"/>
          <w:iCs w:val="0"/>
          <w:sz w:val="24"/>
          <w:szCs w:val="24"/>
        </w:rPr>
        <w:t>登录</w:t>
      </w:r>
      <w:r>
        <w:rPr>
          <w:rFonts w:hint="eastAsia" w:ascii="宋体" w:hAnsi="宋体" w:eastAsia="宋体" w:cs="宋体"/>
          <w:i w:val="0"/>
          <w:iCs w:val="0"/>
          <w:sz w:val="24"/>
          <w:szCs w:val="24"/>
          <w:lang w:val="en-US" w:eastAsia="zh-CN"/>
        </w:rPr>
        <w:t>后才可以查看成绩</w:t>
      </w:r>
      <w:r>
        <w:rPr>
          <w:rFonts w:hint="eastAsia" w:ascii="宋体" w:hAnsi="宋体" w:eastAsia="宋体" w:cs="宋体"/>
          <w:i w:val="0"/>
          <w:iCs w:val="0"/>
          <w:sz w:val="24"/>
          <w:szCs w:val="24"/>
        </w:rPr>
        <w:t xml:space="preserve">。 </w:t>
      </w:r>
    </w:p>
    <w:p>
      <w:pPr>
        <w:keepNext w:val="0"/>
        <w:keepLines w:val="0"/>
        <w:pageBreakBefore w:val="0"/>
        <w:widowControl w:val="0"/>
        <w:kinsoku/>
        <w:wordWrap/>
        <w:overflowPunct/>
        <w:topLinePunct w:val="0"/>
        <w:autoSpaceDE w:val="0"/>
        <w:autoSpaceDN w:val="0"/>
        <w:bidi w:val="0"/>
        <w:adjustRightInd/>
        <w:snapToGrid/>
        <w:spacing w:before="66" w:line="360" w:lineRule="auto"/>
        <w:ind w:right="115" w:firstLine="480" w:firstLineChars="200"/>
        <w:jc w:val="both"/>
        <w:textAlignment w:val="auto"/>
        <w:rPr>
          <w:rFonts w:hint="eastAsia" w:ascii="宋体" w:hAnsi="宋体" w:eastAsia="宋体" w:cs="宋体"/>
          <w:i w:val="0"/>
          <w:iCs w:val="0"/>
          <w:sz w:val="24"/>
          <w:szCs w:val="24"/>
          <w:lang w:val="en-US" w:eastAsia="zh-CN"/>
        </w:rPr>
        <w:sectPr>
          <w:pgSz w:w="11910" w:h="16840"/>
          <w:pgMar w:top="1360" w:right="1440" w:bottom="1180" w:left="1680" w:header="899" w:footer="999" w:gutter="0"/>
          <w:pgNumType w:fmt="decimal"/>
          <w:cols w:space="720" w:num="1"/>
        </w:sectPr>
      </w:pPr>
      <w:r>
        <w:rPr>
          <w:rFonts w:hint="eastAsia" w:ascii="宋体" w:hAnsi="宋体" w:eastAsia="宋体" w:cs="宋体"/>
          <w:i w:val="0"/>
          <w:iCs w:val="0"/>
          <w:sz w:val="24"/>
          <w:szCs w:val="24"/>
          <w:lang w:val="en-US" w:eastAsia="zh-CN"/>
        </w:rPr>
        <w:t>在</w:t>
      </w:r>
      <w:r>
        <w:rPr>
          <w:rFonts w:hint="eastAsia" w:ascii="宋体" w:hAnsi="宋体" w:eastAsia="宋体" w:cs="宋体"/>
          <w:i w:val="0"/>
          <w:iCs w:val="0"/>
          <w:sz w:val="24"/>
          <w:szCs w:val="24"/>
        </w:rPr>
        <w:t>进行登录操作时，首先用户需要之前在</w:t>
      </w:r>
      <w:r>
        <w:rPr>
          <w:rFonts w:hint="eastAsia" w:ascii="宋体" w:hAnsi="宋体" w:eastAsia="宋体" w:cs="宋体"/>
          <w:i w:val="0"/>
          <w:iCs w:val="0"/>
          <w:sz w:val="24"/>
          <w:szCs w:val="24"/>
          <w:lang w:val="en-US" w:eastAsia="zh-CN"/>
        </w:rPr>
        <w:t>学生管理系统进行学号认证</w:t>
      </w:r>
      <w:r>
        <w:rPr>
          <w:rFonts w:hint="eastAsia" w:ascii="宋体" w:hAnsi="宋体" w:eastAsia="宋体" w:cs="宋体"/>
          <w:i w:val="0"/>
          <w:iCs w:val="0"/>
          <w:sz w:val="24"/>
          <w:szCs w:val="24"/>
        </w:rPr>
        <w:t>操作。初次</w:t>
      </w:r>
      <w:r>
        <w:rPr>
          <w:rFonts w:hint="eastAsia" w:ascii="宋体" w:hAnsi="宋体" w:eastAsia="宋体" w:cs="宋体"/>
          <w:i w:val="0"/>
          <w:iCs w:val="0"/>
          <w:sz w:val="24"/>
          <w:szCs w:val="24"/>
          <w:lang w:val="en-US" w:eastAsia="zh-CN"/>
        </w:rPr>
        <w:t>认证</w:t>
      </w:r>
      <w:r>
        <w:rPr>
          <w:rFonts w:hint="eastAsia" w:ascii="宋体" w:hAnsi="宋体" w:eastAsia="宋体" w:cs="宋体"/>
          <w:i w:val="0"/>
          <w:iCs w:val="0"/>
          <w:sz w:val="24"/>
          <w:szCs w:val="24"/>
        </w:rPr>
        <w:t>时需要用户输入自己的电话、邮箱、</w:t>
      </w:r>
      <w:r>
        <w:rPr>
          <w:rFonts w:hint="eastAsia" w:ascii="宋体" w:hAnsi="宋体" w:eastAsia="宋体" w:cs="宋体"/>
          <w:i w:val="0"/>
          <w:iCs w:val="0"/>
          <w:sz w:val="24"/>
          <w:szCs w:val="24"/>
          <w:lang w:val="en-US" w:eastAsia="zh-CN"/>
        </w:rPr>
        <w:t>以及</w:t>
      </w:r>
      <w:r>
        <w:rPr>
          <w:rFonts w:hint="eastAsia" w:ascii="宋体" w:hAnsi="宋体" w:eastAsia="宋体" w:cs="宋体"/>
          <w:i w:val="0"/>
          <w:iCs w:val="0"/>
          <w:sz w:val="24"/>
          <w:szCs w:val="24"/>
        </w:rPr>
        <w:t>之后登录所用的密码再进行确认，进行注册后才可以使用登录操作。而用户在注册拥有账号之后，在登录页面输入电话号码、预设的登录密码及验证码即可以进行登录操作。</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在登录之后</w:t>
      </w:r>
      <w:r>
        <w:rPr>
          <w:rFonts w:hint="eastAsia" w:ascii="宋体" w:hAnsi="宋体" w:eastAsia="宋体" w:cs="宋体"/>
          <w:i w:val="0"/>
          <w:iCs w:val="0"/>
          <w:sz w:val="24"/>
          <w:szCs w:val="24"/>
          <w:lang w:eastAsia="zh-CN"/>
        </w:rPr>
        <w:t>，</w:t>
      </w:r>
      <w:r>
        <w:rPr>
          <w:rFonts w:hint="eastAsia" w:ascii="宋体" w:hAnsi="宋体" w:eastAsia="宋体" w:cs="宋体"/>
          <w:i w:val="0"/>
          <w:iCs w:val="0"/>
          <w:sz w:val="24"/>
          <w:szCs w:val="24"/>
          <w:lang w:val="en-US" w:eastAsia="zh-CN"/>
        </w:rPr>
        <w:t>可以</w:t>
      </w:r>
      <w:r>
        <w:rPr>
          <w:rFonts w:hint="eastAsia" w:ascii="宋体" w:hAnsi="宋体" w:eastAsia="宋体" w:cs="宋体"/>
          <w:i w:val="0"/>
          <w:iCs w:val="0"/>
          <w:sz w:val="24"/>
          <w:szCs w:val="24"/>
        </w:rPr>
        <w:t>进行</w:t>
      </w:r>
      <w:r>
        <w:rPr>
          <w:rFonts w:hint="eastAsia" w:ascii="宋体" w:hAnsi="宋体" w:eastAsia="宋体" w:cs="宋体"/>
          <w:i w:val="0"/>
          <w:iCs w:val="0"/>
          <w:sz w:val="24"/>
          <w:szCs w:val="24"/>
          <w:lang w:val="en-US" w:eastAsia="zh-CN"/>
        </w:rPr>
        <w:t>查看成绩</w:t>
      </w:r>
      <w:r>
        <w:rPr>
          <w:rFonts w:hint="eastAsia" w:ascii="宋体" w:hAnsi="宋体" w:eastAsia="宋体" w:cs="宋体"/>
          <w:i w:val="0"/>
          <w:iCs w:val="0"/>
          <w:sz w:val="24"/>
          <w:szCs w:val="24"/>
        </w:rPr>
        <w:t>操作。</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还可以使用个人主页功能，对自己的个人信息进行管理或管理自己的</w:t>
      </w:r>
      <w:r>
        <w:rPr>
          <w:rFonts w:hint="eastAsia" w:ascii="宋体" w:hAnsi="宋体" w:eastAsia="宋体" w:cs="宋体"/>
          <w:i w:val="0"/>
          <w:iCs w:val="0"/>
          <w:sz w:val="24"/>
          <w:szCs w:val="24"/>
          <w:lang w:val="en-US" w:eastAsia="zh-CN"/>
        </w:rPr>
        <w:t>成绩</w:t>
      </w:r>
      <w:r>
        <w:rPr>
          <w:rFonts w:hint="eastAsia" w:ascii="宋体" w:hAnsi="宋体" w:eastAsia="宋体" w:cs="宋体"/>
          <w:i w:val="0"/>
          <w:iCs w:val="0"/>
          <w:sz w:val="24"/>
          <w:szCs w:val="24"/>
        </w:rPr>
        <w:t>。个人主页的个人信息页面会显示用户注册时所输入的信息。</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可以在自己的个人信息页面更改自己的个人信息，或是更改自己的登录密码。另外前面提到用户可以在</w:t>
      </w:r>
      <w:r>
        <w:rPr>
          <w:rFonts w:hint="eastAsia" w:ascii="宋体" w:hAnsi="宋体" w:eastAsia="宋体" w:cs="宋体"/>
          <w:i w:val="0"/>
          <w:iCs w:val="0"/>
          <w:sz w:val="24"/>
          <w:szCs w:val="24"/>
          <w:lang w:val="en-US" w:eastAsia="zh-CN"/>
        </w:rPr>
        <w:t>成绩界面查看到更详细的成绩分。学生还可以导出自己的成绩单。</w:t>
      </w:r>
    </w:p>
    <w:p>
      <w:pPr>
        <w:pStyle w:val="4"/>
        <w:spacing w:before="6"/>
        <w:ind w:left="0" w:leftChars="0" w:firstLine="0" w:firstLineChars="0"/>
        <w:jc w:val="both"/>
        <w:outlineLvl w:val="9"/>
        <w:rPr>
          <w:i w:val="0"/>
          <w:iCs w:val="0"/>
          <w:sz w:val="24"/>
        </w:rPr>
      </w:pPr>
    </w:p>
    <w:p>
      <w:pPr>
        <w:pStyle w:val="4"/>
        <w:numPr>
          <w:ilvl w:val="2"/>
          <w:numId w:val="8"/>
        </w:numPr>
        <w:tabs>
          <w:tab w:val="left" w:pos="841"/>
        </w:tabs>
        <w:spacing w:before="160" w:after="0" w:line="240" w:lineRule="auto"/>
        <w:ind w:left="721" w:leftChars="0" w:right="0" w:hanging="721" w:firstLineChars="0"/>
        <w:jc w:val="left"/>
        <w:outlineLvl w:val="2"/>
        <w:rPr>
          <w:rFonts w:hint="eastAsia" w:ascii="楷体" w:hAnsi="楷体" w:eastAsia="楷体" w:cs="楷体"/>
          <w:i w:val="0"/>
          <w:iCs w:val="0"/>
          <w:sz w:val="24"/>
          <w:szCs w:val="24"/>
        </w:rPr>
      </w:pPr>
      <w:bookmarkStart w:id="5" w:name="_bookmark25"/>
      <w:bookmarkEnd w:id="5"/>
      <w:bookmarkStart w:id="6" w:name="_Toc27756"/>
      <w:r>
        <w:rPr>
          <w:rFonts w:hint="eastAsia" w:ascii="楷体" w:hAnsi="楷体" w:eastAsia="楷体" w:cs="楷体"/>
          <w:i w:val="0"/>
          <w:iCs w:val="0"/>
          <w:sz w:val="24"/>
          <w:szCs w:val="24"/>
          <w:lang w:val="en-US" w:eastAsia="zh-CN"/>
        </w:rPr>
        <w:t>教师</w:t>
      </w:r>
      <w:r>
        <w:rPr>
          <w:rFonts w:hint="eastAsia" w:ascii="楷体" w:hAnsi="楷体" w:eastAsia="楷体" w:cs="楷体"/>
          <w:i w:val="0"/>
          <w:iCs w:val="0"/>
          <w:sz w:val="24"/>
          <w:szCs w:val="24"/>
        </w:rPr>
        <w:t>功能设计</w:t>
      </w:r>
      <w:bookmarkEnd w:id="6"/>
    </w:p>
    <w:p>
      <w:pPr>
        <w:pStyle w:val="5"/>
        <w:spacing w:before="161" w:line="364" w:lineRule="auto"/>
        <w:ind w:left="120" w:right="505" w:firstLine="479"/>
        <w:rPr>
          <w:rFonts w:hint="eastAsia" w:ascii="宋体" w:hAnsi="宋体" w:eastAsia="宋体" w:cs="宋体"/>
          <w:i w:val="0"/>
          <w:iCs w:val="0"/>
        </w:rPr>
      </w:pPr>
      <w:r>
        <w:rPr>
          <w:rFonts w:hint="eastAsia" w:ascii="宋体" w:hAnsi="宋体" w:eastAsia="宋体" w:cs="宋体"/>
          <w:i w:val="0"/>
          <w:iCs w:val="0"/>
          <w:lang w:val="en-US" w:eastAsia="zh-CN"/>
        </w:rPr>
        <w:t>教师</w:t>
      </w:r>
      <w:r>
        <w:rPr>
          <w:rFonts w:hint="eastAsia" w:ascii="宋体" w:hAnsi="宋体" w:eastAsia="宋体" w:cs="宋体"/>
          <w:i w:val="0"/>
          <w:iCs w:val="0"/>
        </w:rPr>
        <w:t>在个人主页进行实名操作后才能成为</w:t>
      </w:r>
      <w:r>
        <w:rPr>
          <w:rFonts w:hint="eastAsia" w:ascii="宋体" w:hAnsi="宋体" w:eastAsia="宋体" w:cs="宋体"/>
          <w:i w:val="0"/>
          <w:iCs w:val="0"/>
          <w:lang w:val="en-US" w:eastAsia="zh-CN"/>
        </w:rPr>
        <w:t>教师</w:t>
      </w:r>
      <w:r>
        <w:rPr>
          <w:rFonts w:hint="eastAsia" w:ascii="宋体" w:hAnsi="宋体" w:eastAsia="宋体" w:cs="宋体"/>
          <w:i w:val="0"/>
          <w:iCs w:val="0"/>
        </w:rPr>
        <w:t>并使用</w:t>
      </w:r>
      <w:r>
        <w:rPr>
          <w:rFonts w:hint="eastAsia" w:ascii="宋体" w:hAnsi="宋体" w:eastAsia="宋体" w:cs="宋体"/>
          <w:i w:val="0"/>
          <w:iCs w:val="0"/>
          <w:lang w:val="en-US" w:eastAsia="zh-CN"/>
        </w:rPr>
        <w:t>学生</w:t>
      </w:r>
      <w:r>
        <w:rPr>
          <w:rFonts w:hint="eastAsia" w:ascii="宋体" w:hAnsi="宋体" w:eastAsia="宋体" w:cs="宋体"/>
          <w:i w:val="0"/>
          <w:iCs w:val="0"/>
        </w:rPr>
        <w:t xml:space="preserve">可用的相关功能。 </w:t>
      </w:r>
      <w:r>
        <w:rPr>
          <w:rFonts w:hint="eastAsia" w:ascii="宋体" w:hAnsi="宋体" w:eastAsia="宋体" w:cs="宋体"/>
          <w:i w:val="0"/>
          <w:iCs w:val="0"/>
          <w:lang w:val="en-US" w:eastAsia="zh-CN"/>
        </w:rPr>
        <w:t>教师</w:t>
      </w:r>
      <w:r>
        <w:rPr>
          <w:rFonts w:hint="eastAsia" w:ascii="宋体" w:hAnsi="宋体" w:eastAsia="宋体" w:cs="宋体"/>
          <w:i w:val="0"/>
          <w:iCs w:val="0"/>
        </w:rPr>
        <w:t>在使用该</w:t>
      </w:r>
      <w:r>
        <w:rPr>
          <w:rFonts w:hint="eastAsia" w:ascii="宋体" w:hAnsi="宋体" w:eastAsia="宋体" w:cs="宋体"/>
          <w:i w:val="0"/>
          <w:iCs w:val="0"/>
          <w:lang w:val="en-US" w:eastAsia="zh-CN"/>
        </w:rPr>
        <w:t>成绩</w:t>
      </w:r>
      <w:r>
        <w:rPr>
          <w:rFonts w:hint="eastAsia" w:ascii="宋体" w:hAnsi="宋体" w:eastAsia="宋体" w:cs="宋体"/>
          <w:i w:val="0"/>
          <w:iCs w:val="0"/>
        </w:rPr>
        <w:t xml:space="preserve">管理系统的如下：  </w:t>
      </w:r>
    </w:p>
    <w:p>
      <w:pPr>
        <w:spacing w:after="0"/>
        <w:rPr>
          <w:i w:val="0"/>
          <w:iCs w:val="0"/>
          <w:sz w:val="20"/>
        </w:rPr>
      </w:pPr>
    </w:p>
    <w:p>
      <w:pPr>
        <w:spacing w:after="0"/>
      </w:pPr>
      <w:r>
        <w:rPr>
          <w:rFonts w:hint="eastAsia"/>
          <w:i w:val="0"/>
          <w:iCs w:val="0"/>
          <w:sz w:val="20"/>
          <w:lang w:val="en-US" w:eastAsia="zh-CN"/>
        </w:rPr>
        <w:t xml:space="preserve">        </w:t>
      </w:r>
      <w:r>
        <w:drawing>
          <wp:inline distT="0" distB="0" distL="114300" distR="114300">
            <wp:extent cx="4458970" cy="2725420"/>
            <wp:effectExtent l="0" t="0" r="11430"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4"/>
                    <a:stretch>
                      <a:fillRect/>
                    </a:stretch>
                  </pic:blipFill>
                  <pic:spPr>
                    <a:xfrm>
                      <a:off x="0" y="0"/>
                      <a:ext cx="4458970" cy="2725420"/>
                    </a:xfrm>
                    <a:prstGeom prst="rect">
                      <a:avLst/>
                    </a:prstGeom>
                    <a:noFill/>
                    <a:ln>
                      <a:noFill/>
                    </a:ln>
                  </pic:spPr>
                </pic:pic>
              </a:graphicData>
            </a:graphic>
          </wp:inline>
        </w:drawing>
      </w:r>
    </w:p>
    <w:p>
      <w:pPr>
        <w:spacing w:after="0"/>
      </w:pPr>
    </w:p>
    <w:p>
      <w:pPr>
        <w:spacing w:after="0"/>
        <w:ind w:firstLine="2640" w:firstLineChars="1100"/>
        <w:rPr>
          <w:i w:val="0"/>
          <w:iCs w:val="0"/>
          <w:sz w:val="24"/>
        </w:rPr>
      </w:pPr>
      <w:r>
        <w:rPr>
          <w:i w:val="0"/>
          <w:iCs w:val="0"/>
          <w:sz w:val="24"/>
        </w:rPr>
        <w:t>图 3.3.</w:t>
      </w:r>
      <w:r>
        <w:rPr>
          <w:rFonts w:hint="eastAsia" w:eastAsia="宋体"/>
          <w:i w:val="0"/>
          <w:iCs w:val="0"/>
          <w:sz w:val="24"/>
          <w:lang w:val="en-US" w:eastAsia="zh-CN"/>
        </w:rPr>
        <w:t>3 教师</w:t>
      </w:r>
      <w:r>
        <w:rPr>
          <w:i w:val="0"/>
          <w:iCs w:val="0"/>
          <w:sz w:val="24"/>
        </w:rPr>
        <w:t xml:space="preserve">功能设计流程图 </w:t>
      </w:r>
    </w:p>
    <w:p>
      <w:pPr>
        <w:spacing w:after="0"/>
        <w:rPr>
          <w:rFonts w:hint="eastAsia"/>
          <w:lang w:val="en-US" w:eastAsia="zh-CN"/>
        </w:rPr>
      </w:pPr>
    </w:p>
    <w:p>
      <w:pPr>
        <w:pStyle w:val="5"/>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教师</w:t>
      </w:r>
      <w:r>
        <w:rPr>
          <w:rFonts w:hint="eastAsia" w:ascii="宋体" w:hAnsi="宋体" w:eastAsia="宋体" w:cs="宋体"/>
          <w:sz w:val="24"/>
          <w:szCs w:val="24"/>
        </w:rPr>
        <w:t>可使用的功能必须优先进行登录操作后才能使用，但与</w:t>
      </w:r>
      <w:r>
        <w:rPr>
          <w:rFonts w:hint="eastAsia" w:ascii="宋体" w:hAnsi="宋体" w:eastAsia="宋体" w:cs="宋体"/>
          <w:sz w:val="24"/>
          <w:szCs w:val="24"/>
          <w:lang w:val="en-US" w:eastAsia="zh-CN"/>
        </w:rPr>
        <w:t>学生</w:t>
      </w:r>
      <w:r>
        <w:rPr>
          <w:rFonts w:hint="eastAsia" w:ascii="宋体" w:hAnsi="宋体" w:eastAsia="宋体" w:cs="宋体"/>
          <w:sz w:val="24"/>
          <w:szCs w:val="24"/>
        </w:rPr>
        <w:t>不同的是</w:t>
      </w:r>
      <w:r>
        <w:rPr>
          <w:rFonts w:hint="eastAsia" w:ascii="宋体" w:hAnsi="宋体" w:eastAsia="宋体" w:cs="宋体"/>
          <w:sz w:val="24"/>
          <w:szCs w:val="24"/>
          <w:lang w:val="en-US" w:eastAsia="zh-CN"/>
        </w:rPr>
        <w:t>教师</w:t>
      </w:r>
      <w:r>
        <w:rPr>
          <w:rFonts w:hint="eastAsia" w:ascii="宋体" w:hAnsi="宋体" w:eastAsia="宋体" w:cs="宋体"/>
          <w:sz w:val="24"/>
          <w:szCs w:val="24"/>
        </w:rPr>
        <w:t>在进行注册登录一系列操作后还有在个人主页进行实名操作才能真正使用</w:t>
      </w:r>
      <w:r>
        <w:rPr>
          <w:rFonts w:hint="eastAsia" w:ascii="宋体" w:hAnsi="宋体" w:eastAsia="宋体" w:cs="宋体"/>
          <w:sz w:val="24"/>
          <w:szCs w:val="24"/>
          <w:lang w:val="en-US" w:eastAsia="zh-CN"/>
        </w:rPr>
        <w:t>教师</w:t>
      </w:r>
      <w:r>
        <w:rPr>
          <w:rFonts w:hint="eastAsia" w:ascii="宋体" w:hAnsi="宋体" w:eastAsia="宋体" w:cs="宋体"/>
          <w:sz w:val="24"/>
          <w:szCs w:val="24"/>
        </w:rPr>
        <w:t xml:space="preserve">的特有功能。 </w:t>
      </w:r>
    </w:p>
    <w:p>
      <w:pPr>
        <w:pStyle w:val="5"/>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教师</w:t>
      </w:r>
      <w:r>
        <w:rPr>
          <w:rFonts w:hint="eastAsia" w:ascii="宋体" w:hAnsi="宋体" w:eastAsia="宋体" w:cs="宋体"/>
          <w:sz w:val="24"/>
          <w:szCs w:val="24"/>
        </w:rPr>
        <w:t>实名需要</w:t>
      </w:r>
      <w:r>
        <w:rPr>
          <w:rFonts w:hint="eastAsia" w:ascii="宋体" w:hAnsi="宋体" w:eastAsia="宋体" w:cs="宋体"/>
          <w:sz w:val="24"/>
          <w:szCs w:val="24"/>
          <w:lang w:val="en-US" w:eastAsia="zh-CN"/>
        </w:rPr>
        <w:t>教师</w:t>
      </w:r>
      <w:r>
        <w:rPr>
          <w:rFonts w:hint="eastAsia" w:ascii="宋体" w:hAnsi="宋体" w:eastAsia="宋体" w:cs="宋体"/>
          <w:sz w:val="24"/>
          <w:szCs w:val="24"/>
        </w:rPr>
        <w:t>补充输入自己的真实姓名信息、性别信息及年龄信息，</w:t>
      </w:r>
      <w:r>
        <w:rPr>
          <w:rFonts w:hint="eastAsia" w:ascii="宋体" w:hAnsi="宋体" w:eastAsia="宋体" w:cs="宋体"/>
          <w:sz w:val="24"/>
          <w:szCs w:val="24"/>
          <w:lang w:val="en-US" w:eastAsia="zh-CN"/>
        </w:rPr>
        <w:t>教师</w:t>
      </w:r>
      <w:r>
        <w:rPr>
          <w:rFonts w:hint="eastAsia" w:ascii="宋体" w:hAnsi="宋体" w:eastAsia="宋体" w:cs="宋体"/>
          <w:sz w:val="24"/>
          <w:szCs w:val="24"/>
        </w:rPr>
        <w:t>实名后可以查看</w:t>
      </w:r>
      <w:r>
        <w:rPr>
          <w:rFonts w:hint="eastAsia" w:ascii="宋体" w:hAnsi="宋体" w:eastAsia="宋体" w:cs="宋体"/>
          <w:sz w:val="24"/>
          <w:szCs w:val="24"/>
          <w:lang w:val="en-US" w:eastAsia="zh-CN"/>
        </w:rPr>
        <w:t>成绩</w:t>
      </w:r>
      <w:r>
        <w:rPr>
          <w:rFonts w:hint="eastAsia" w:ascii="宋体" w:hAnsi="宋体" w:eastAsia="宋体" w:cs="宋体"/>
          <w:sz w:val="24"/>
          <w:szCs w:val="24"/>
        </w:rPr>
        <w:t>功能、</w:t>
      </w:r>
      <w:r>
        <w:rPr>
          <w:rFonts w:hint="eastAsia" w:ascii="宋体" w:hAnsi="宋体" w:eastAsia="宋体" w:cs="宋体"/>
          <w:sz w:val="24"/>
          <w:szCs w:val="24"/>
          <w:lang w:val="en-US" w:eastAsia="zh-CN"/>
        </w:rPr>
        <w:t>修改成绩</w:t>
      </w:r>
      <w:r>
        <w:rPr>
          <w:rFonts w:hint="eastAsia" w:ascii="宋体" w:hAnsi="宋体" w:eastAsia="宋体" w:cs="宋体"/>
          <w:sz w:val="24"/>
          <w:szCs w:val="24"/>
        </w:rPr>
        <w:t>能和</w:t>
      </w:r>
      <w:r>
        <w:rPr>
          <w:rFonts w:hint="eastAsia" w:ascii="宋体" w:hAnsi="宋体" w:eastAsia="宋体" w:cs="宋体"/>
          <w:sz w:val="24"/>
          <w:szCs w:val="24"/>
          <w:lang w:val="en-US" w:eastAsia="zh-CN"/>
        </w:rPr>
        <w:t>发布成绩</w:t>
      </w:r>
      <w:r>
        <w:rPr>
          <w:rFonts w:hint="eastAsia" w:ascii="宋体" w:hAnsi="宋体" w:eastAsia="宋体" w:cs="宋体"/>
          <w:sz w:val="24"/>
          <w:szCs w:val="24"/>
        </w:rPr>
        <w:t xml:space="preserve">的功能。 </w:t>
      </w:r>
    </w:p>
    <w:p>
      <w:pPr>
        <w:pStyle w:val="5"/>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w:t>
      </w:r>
      <w:r>
        <w:rPr>
          <w:rFonts w:hint="eastAsia" w:ascii="宋体" w:hAnsi="宋体" w:eastAsia="宋体" w:cs="宋体"/>
          <w:sz w:val="24"/>
          <w:szCs w:val="24"/>
        </w:rPr>
        <w:t>最首要的功能是</w:t>
      </w:r>
      <w:r>
        <w:rPr>
          <w:rFonts w:hint="eastAsia" w:ascii="宋体" w:hAnsi="宋体" w:eastAsia="宋体" w:cs="宋体"/>
          <w:sz w:val="24"/>
          <w:szCs w:val="24"/>
          <w:lang w:val="en-US" w:eastAsia="zh-CN"/>
        </w:rPr>
        <w:t>发布成绩</w:t>
      </w:r>
      <w:r>
        <w:rPr>
          <w:rFonts w:hint="eastAsia" w:ascii="宋体" w:hAnsi="宋体" w:eastAsia="宋体" w:cs="宋体"/>
          <w:sz w:val="24"/>
          <w:szCs w:val="24"/>
        </w:rPr>
        <w:t>的功能，该功能在系统中设定位于查看</w:t>
      </w:r>
      <w:r>
        <w:rPr>
          <w:rFonts w:hint="eastAsia" w:ascii="宋体" w:hAnsi="宋体" w:eastAsia="宋体" w:cs="宋体"/>
          <w:sz w:val="24"/>
          <w:szCs w:val="24"/>
          <w:lang w:val="en-US" w:eastAsia="zh-CN"/>
        </w:rPr>
        <w:t>成绩</w:t>
      </w:r>
      <w:r>
        <w:rPr>
          <w:rFonts w:hint="eastAsia" w:ascii="宋体" w:hAnsi="宋体" w:eastAsia="宋体" w:cs="宋体"/>
          <w:sz w:val="24"/>
          <w:szCs w:val="24"/>
        </w:rPr>
        <w:t>详情页面。</w:t>
      </w:r>
      <w:r>
        <w:rPr>
          <w:rFonts w:hint="eastAsia" w:ascii="宋体" w:hAnsi="宋体" w:eastAsia="宋体" w:cs="宋体"/>
          <w:sz w:val="24"/>
          <w:szCs w:val="24"/>
          <w:lang w:val="en-US" w:eastAsia="zh-CN"/>
        </w:rPr>
        <w:t>教师</w:t>
      </w:r>
      <w:r>
        <w:rPr>
          <w:rFonts w:hint="eastAsia" w:ascii="宋体" w:hAnsi="宋体" w:eastAsia="宋体" w:cs="宋体"/>
          <w:sz w:val="24"/>
          <w:szCs w:val="24"/>
        </w:rPr>
        <w:t>想要</w:t>
      </w:r>
      <w:r>
        <w:rPr>
          <w:rFonts w:hint="eastAsia" w:ascii="宋体" w:hAnsi="宋体" w:eastAsia="宋体" w:cs="宋体"/>
          <w:sz w:val="24"/>
          <w:szCs w:val="24"/>
          <w:lang w:val="en-US" w:eastAsia="zh-CN"/>
        </w:rPr>
        <w:t>发布成绩</w:t>
      </w:r>
      <w:r>
        <w:rPr>
          <w:rFonts w:hint="eastAsia" w:ascii="宋体" w:hAnsi="宋体" w:eastAsia="宋体" w:cs="宋体"/>
          <w:sz w:val="24"/>
          <w:szCs w:val="24"/>
        </w:rPr>
        <w:t>需要向管理员提出</w:t>
      </w:r>
      <w:r>
        <w:rPr>
          <w:rFonts w:hint="eastAsia" w:ascii="宋体" w:hAnsi="宋体" w:eastAsia="宋体" w:cs="宋体"/>
          <w:sz w:val="24"/>
          <w:szCs w:val="24"/>
          <w:lang w:val="en-US" w:eastAsia="zh-CN"/>
        </w:rPr>
        <w:t>发布成绩</w:t>
      </w:r>
      <w:r>
        <w:rPr>
          <w:rFonts w:hint="eastAsia" w:ascii="宋体" w:hAnsi="宋体" w:eastAsia="宋体" w:cs="宋体"/>
          <w:sz w:val="24"/>
          <w:szCs w:val="24"/>
        </w:rPr>
        <w:t>申请并补充输入</w:t>
      </w:r>
      <w:r>
        <w:rPr>
          <w:rFonts w:hint="eastAsia" w:ascii="宋体" w:hAnsi="宋体" w:eastAsia="宋体" w:cs="宋体"/>
          <w:sz w:val="24"/>
          <w:szCs w:val="24"/>
          <w:lang w:val="en-US" w:eastAsia="zh-CN"/>
        </w:rPr>
        <w:t>成绩的课程名</w:t>
      </w:r>
      <w:r>
        <w:rPr>
          <w:rFonts w:hint="eastAsia" w:ascii="宋体" w:hAnsi="宋体" w:eastAsia="宋体" w:cs="宋体"/>
          <w:sz w:val="24"/>
          <w:szCs w:val="24"/>
        </w:rPr>
        <w:t>、</w:t>
      </w:r>
      <w:r>
        <w:rPr>
          <w:rFonts w:hint="eastAsia" w:ascii="宋体" w:hAnsi="宋体" w:eastAsia="宋体" w:cs="宋体"/>
          <w:sz w:val="24"/>
          <w:szCs w:val="24"/>
          <w:lang w:val="en-US" w:eastAsia="zh-CN"/>
        </w:rPr>
        <w:t>课程</w:t>
      </w:r>
      <w:r>
        <w:rPr>
          <w:rFonts w:hint="eastAsia" w:ascii="宋体" w:hAnsi="宋体" w:eastAsia="宋体" w:cs="宋体"/>
          <w:sz w:val="24"/>
          <w:szCs w:val="24"/>
        </w:rPr>
        <w:t>类型等必要信息。</w:t>
      </w:r>
    </w:p>
    <w:p>
      <w:pPr>
        <w:spacing w:after="0"/>
        <w:rPr>
          <w:rFonts w:hint="default"/>
          <w:lang w:val="en-US" w:eastAsia="zh-CN"/>
        </w:rPr>
        <w:sectPr>
          <w:headerReference r:id="rId9" w:type="default"/>
          <w:footerReference r:id="rId10" w:type="default"/>
          <w:pgSz w:w="11910" w:h="16840"/>
          <w:pgMar w:top="1360" w:right="1440" w:bottom="1180" w:left="1680" w:header="899" w:footer="999" w:gutter="0"/>
          <w:pgNumType w:fmt="decimal"/>
          <w:cols w:space="720" w:num="1"/>
        </w:sectPr>
      </w:pPr>
    </w:p>
    <w:p>
      <w:pPr>
        <w:pStyle w:val="4"/>
        <w:numPr>
          <w:ilvl w:val="2"/>
          <w:numId w:val="8"/>
        </w:numPr>
        <w:tabs>
          <w:tab w:val="left" w:pos="841"/>
        </w:tabs>
        <w:spacing w:before="161" w:after="0" w:line="240" w:lineRule="auto"/>
        <w:ind w:left="721" w:leftChars="0" w:right="0" w:hanging="721" w:firstLineChars="0"/>
        <w:jc w:val="left"/>
        <w:outlineLvl w:val="2"/>
        <w:rPr>
          <w:rFonts w:hint="eastAsia" w:ascii="楷体" w:hAnsi="楷体" w:eastAsia="楷体" w:cs="楷体"/>
          <w:i w:val="0"/>
          <w:iCs w:val="0"/>
          <w:sz w:val="24"/>
          <w:szCs w:val="24"/>
        </w:rPr>
      </w:pPr>
      <w:bookmarkStart w:id="7" w:name="_bookmark26"/>
      <w:bookmarkEnd w:id="7"/>
      <w:bookmarkStart w:id="8" w:name="_Toc25975"/>
      <w:r>
        <w:rPr>
          <w:rFonts w:hint="eastAsia" w:ascii="楷体" w:hAnsi="楷体" w:eastAsia="楷体" w:cs="楷体"/>
          <w:i w:val="0"/>
          <w:iCs w:val="0"/>
          <w:sz w:val="24"/>
          <w:szCs w:val="24"/>
        </w:rPr>
        <w:t>管理员功能设计</w:t>
      </w:r>
      <w:bookmarkEnd w:id="8"/>
    </w:p>
    <w:p>
      <w:pPr>
        <w:pStyle w:val="5"/>
        <w:spacing w:before="161" w:line="364" w:lineRule="auto"/>
        <w:ind w:left="120" w:right="503" w:firstLine="479"/>
        <w:jc w:val="both"/>
        <w:rPr>
          <w:i w:val="0"/>
          <w:iCs w:val="0"/>
        </w:rPr>
      </w:pPr>
      <w:r>
        <w:rPr>
          <w:rFonts w:hint="eastAsia" w:ascii="宋体" w:hAnsi="宋体" w:eastAsia="宋体" w:cs="宋体"/>
          <w:i w:val="0"/>
          <w:iCs w:val="0"/>
        </w:rPr>
        <w:t>管理员的功能设计目标分为三类，一类是对用户的个人信息进行管理，一类是对房源的信息进行管理，最后一类是对房东的上架下架请求进行管理，总体的功能设计图如下图：</w:t>
      </w:r>
      <w:r>
        <w:rPr>
          <w:i w:val="0"/>
          <w:iCs w:val="0"/>
        </w:rPr>
        <w:t xml:space="preserve"> </w:t>
      </w:r>
    </w:p>
    <w:p>
      <w:pPr>
        <w:pStyle w:val="5"/>
        <w:spacing w:before="161" w:line="364" w:lineRule="auto"/>
        <w:ind w:left="120" w:right="503" w:firstLine="479"/>
        <w:jc w:val="both"/>
        <w:rPr>
          <w:i w:val="0"/>
          <w:iCs w:val="0"/>
        </w:rPr>
      </w:pPr>
    </w:p>
    <w:p>
      <w:pPr>
        <w:pStyle w:val="5"/>
        <w:spacing w:before="161" w:line="364" w:lineRule="auto"/>
        <w:ind w:left="120" w:right="503" w:firstLine="479"/>
        <w:jc w:val="both"/>
        <w:rPr>
          <w:i w:val="0"/>
          <w:iCs w:val="0"/>
          <w:sz w:val="20"/>
        </w:rPr>
      </w:pPr>
      <w:r>
        <w:rPr>
          <w:i w:val="0"/>
          <w:iCs w:val="0"/>
          <w:sz w:val="20"/>
        </w:rPr>
        <w:drawing>
          <wp:inline distT="0" distB="0" distL="0" distR="0">
            <wp:extent cx="4675505" cy="1646555"/>
            <wp:effectExtent l="0" t="0" r="10795" b="4445"/>
            <wp:docPr id="5" name="image3.png"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qt_temp"/>
                    <pic:cNvPicPr>
                      <a:picLocks noChangeAspect="1"/>
                    </pic:cNvPicPr>
                  </pic:nvPicPr>
                  <pic:blipFill>
                    <a:blip r:embed="rId25" cstate="print"/>
                    <a:stretch>
                      <a:fillRect/>
                    </a:stretch>
                  </pic:blipFill>
                  <pic:spPr>
                    <a:xfrm>
                      <a:off x="0" y="0"/>
                      <a:ext cx="4675506" cy="1646586"/>
                    </a:xfrm>
                    <a:prstGeom prst="rect">
                      <a:avLst/>
                    </a:prstGeom>
                  </pic:spPr>
                </pic:pic>
              </a:graphicData>
            </a:graphic>
          </wp:inline>
        </w:drawing>
      </w:r>
    </w:p>
    <w:p>
      <w:pPr>
        <w:pStyle w:val="5"/>
        <w:spacing w:before="161" w:line="364" w:lineRule="auto"/>
        <w:ind w:left="120" w:right="503" w:firstLine="479"/>
        <w:jc w:val="both"/>
        <w:rPr>
          <w:i w:val="0"/>
          <w:iCs w:val="0"/>
          <w:sz w:val="20"/>
        </w:rPr>
      </w:pPr>
    </w:p>
    <w:p>
      <w:pPr>
        <w:spacing w:before="201"/>
        <w:ind w:left="0" w:right="115" w:firstLine="0"/>
        <w:jc w:val="center"/>
        <w:rPr>
          <w:i w:val="0"/>
          <w:iCs w:val="0"/>
          <w:sz w:val="24"/>
        </w:rPr>
      </w:pPr>
      <w:r>
        <w:rPr>
          <w:i w:val="0"/>
          <w:iCs w:val="0"/>
          <w:sz w:val="24"/>
        </w:rPr>
        <w:t xml:space="preserve">图 3.3.3 管理员功能设计流程图 </w:t>
      </w:r>
    </w:p>
    <w:p>
      <w:pPr>
        <w:pStyle w:val="4"/>
        <w:ind w:left="0" w:right="118"/>
        <w:jc w:val="center"/>
        <w:outlineLvl w:val="9"/>
        <w:rPr>
          <w:rFonts w:ascii="宋体"/>
          <w:i w:val="0"/>
          <w:iCs w:val="0"/>
        </w:rPr>
      </w:pPr>
      <w:r>
        <w:rPr>
          <w:rFonts w:ascii="宋体"/>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60" w:lineRule="auto"/>
        <w:ind w:left="119" w:right="505" w:firstLine="476"/>
        <w:jc w:val="both"/>
        <w:textAlignment w:val="auto"/>
        <w:rPr>
          <w:rFonts w:hint="eastAsia" w:ascii="宋体" w:hAnsi="宋体" w:eastAsia="宋体" w:cs="宋体"/>
          <w:i w:val="0"/>
          <w:iCs w:val="0"/>
        </w:rPr>
      </w:pPr>
      <w:r>
        <w:rPr>
          <w:rFonts w:hint="eastAsia" w:ascii="宋体" w:hAnsi="宋体" w:eastAsia="宋体" w:cs="宋体"/>
          <w:i w:val="0"/>
          <w:iCs w:val="0"/>
        </w:rPr>
        <w:t>对于管理员而言，</w:t>
      </w:r>
      <w:r>
        <w:rPr>
          <w:rFonts w:hint="eastAsia" w:ascii="宋体" w:hAnsi="宋体" w:eastAsia="宋体" w:cs="宋体"/>
          <w:i w:val="0"/>
          <w:iCs w:val="0"/>
          <w:lang w:val="en-US" w:eastAsia="zh-CN"/>
        </w:rPr>
        <w:t>学生</w:t>
      </w:r>
      <w:r>
        <w:rPr>
          <w:rFonts w:hint="eastAsia" w:ascii="宋体" w:hAnsi="宋体" w:eastAsia="宋体" w:cs="宋体"/>
          <w:i w:val="0"/>
          <w:iCs w:val="0"/>
        </w:rPr>
        <w:t>信息管理和</w:t>
      </w:r>
      <w:r>
        <w:rPr>
          <w:rFonts w:hint="eastAsia" w:ascii="宋体" w:hAnsi="宋体" w:eastAsia="宋体" w:cs="宋体"/>
          <w:i w:val="0"/>
          <w:iCs w:val="0"/>
          <w:lang w:val="en-US" w:eastAsia="zh-CN"/>
        </w:rPr>
        <w:t>教师</w:t>
      </w:r>
      <w:r>
        <w:rPr>
          <w:rFonts w:hint="eastAsia" w:ascii="宋体" w:hAnsi="宋体" w:eastAsia="宋体" w:cs="宋体"/>
          <w:i w:val="0"/>
          <w:iCs w:val="0"/>
        </w:rPr>
        <w:t>管理更多是查看这些数据及排除其中不合理的数据，最主要的是处理</w:t>
      </w:r>
      <w:r>
        <w:rPr>
          <w:rFonts w:hint="eastAsia" w:ascii="宋体" w:hAnsi="宋体" w:eastAsia="宋体" w:cs="宋体"/>
          <w:i w:val="0"/>
          <w:iCs w:val="0"/>
          <w:lang w:val="en-US" w:eastAsia="zh-CN"/>
        </w:rPr>
        <w:t>教师</w:t>
      </w:r>
      <w:r>
        <w:rPr>
          <w:rFonts w:hint="eastAsia" w:ascii="宋体" w:hAnsi="宋体" w:eastAsia="宋体" w:cs="宋体"/>
          <w:i w:val="0"/>
          <w:iCs w:val="0"/>
        </w:rPr>
        <w:t>的请求。</w:t>
      </w:r>
      <w:r>
        <w:rPr>
          <w:rFonts w:hint="eastAsia" w:ascii="宋体" w:hAnsi="宋体" w:eastAsia="宋体" w:cs="宋体"/>
          <w:i w:val="0"/>
          <w:iCs w:val="0"/>
          <w:lang w:val="en-US" w:eastAsia="zh-CN"/>
        </w:rPr>
        <w:t>教师</w:t>
      </w:r>
      <w:r>
        <w:rPr>
          <w:rFonts w:hint="eastAsia" w:ascii="宋体" w:hAnsi="宋体" w:eastAsia="宋体" w:cs="宋体"/>
          <w:i w:val="0"/>
          <w:iCs w:val="0"/>
        </w:rPr>
        <w:t>的</w:t>
      </w:r>
      <w:r>
        <w:rPr>
          <w:rFonts w:hint="eastAsia" w:ascii="宋体" w:hAnsi="宋体" w:eastAsia="宋体" w:cs="宋体"/>
          <w:i w:val="0"/>
          <w:iCs w:val="0"/>
          <w:lang w:val="en-US" w:eastAsia="zh-CN"/>
        </w:rPr>
        <w:t>成绩提交</w:t>
      </w:r>
      <w:r>
        <w:rPr>
          <w:rFonts w:hint="eastAsia" w:ascii="宋体" w:hAnsi="宋体" w:eastAsia="宋体" w:cs="宋体"/>
          <w:i w:val="0"/>
          <w:iCs w:val="0"/>
        </w:rPr>
        <w:t>请求及</w:t>
      </w:r>
      <w:r>
        <w:rPr>
          <w:rFonts w:hint="eastAsia" w:ascii="宋体" w:hAnsi="宋体" w:eastAsia="宋体" w:cs="宋体"/>
          <w:i w:val="0"/>
          <w:iCs w:val="0"/>
          <w:lang w:val="en-US" w:eastAsia="zh-CN"/>
        </w:rPr>
        <w:t>取消成绩</w:t>
      </w:r>
      <w:r>
        <w:rPr>
          <w:rFonts w:hint="eastAsia" w:ascii="宋体" w:hAnsi="宋体" w:eastAsia="宋体" w:cs="宋体"/>
          <w:i w:val="0"/>
          <w:iCs w:val="0"/>
        </w:rPr>
        <w:t xml:space="preserve">请求会以单元格的形式显示给管理员，管理员一一查看这些请求并决定是点击批准按钮批准这些请求或是拒绝这些请求。 </w:t>
      </w: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left="120" w:right="503" w:firstLine="479"/>
        <w:jc w:val="both"/>
        <w:rPr>
          <w:i w:val="0"/>
          <w:iCs w:val="0"/>
          <w:sz w:val="20"/>
        </w:rPr>
      </w:pPr>
    </w:p>
    <w:p>
      <w:pPr>
        <w:pStyle w:val="5"/>
        <w:spacing w:before="161" w:line="364" w:lineRule="auto"/>
        <w:ind w:right="503"/>
        <w:jc w:val="both"/>
        <w:rPr>
          <w:i w:val="0"/>
          <w:iCs w:val="0"/>
          <w:sz w:val="20"/>
        </w:rPr>
      </w:pPr>
    </w:p>
    <w:p>
      <w:pPr>
        <w:pStyle w:val="5"/>
        <w:spacing w:before="161" w:line="364" w:lineRule="auto"/>
        <w:ind w:right="503"/>
        <w:jc w:val="both"/>
        <w:rPr>
          <w:i w:val="0"/>
          <w:iCs w:val="0"/>
          <w:sz w:val="20"/>
        </w:rPr>
      </w:pPr>
    </w:p>
    <w:p>
      <w:pPr>
        <w:pStyle w:val="2"/>
        <w:numPr>
          <w:numId w:val="0"/>
        </w:numPr>
        <w:tabs>
          <w:tab w:val="left" w:pos="423"/>
        </w:tabs>
        <w:spacing w:before="199" w:after="0" w:line="240" w:lineRule="auto"/>
        <w:ind w:leftChars="0" w:right="0" w:rightChars="0"/>
        <w:jc w:val="left"/>
        <w:outlineLvl w:val="0"/>
        <w:rPr>
          <w:b w:val="0"/>
          <w:bCs w:val="0"/>
          <w:i w:val="0"/>
          <w:iCs w:val="0"/>
          <w:sz w:val="30"/>
          <w:szCs w:val="30"/>
        </w:rPr>
      </w:pPr>
      <w:bookmarkStart w:id="9" w:name="_Toc12704"/>
      <w:r>
        <w:rPr>
          <w:rFonts w:hint="eastAsia"/>
          <w:b w:val="0"/>
          <w:bCs w:val="0"/>
          <w:i w:val="0"/>
          <w:iCs w:val="0"/>
          <w:sz w:val="30"/>
          <w:szCs w:val="30"/>
          <w:lang w:val="en-US" w:eastAsia="zh-CN"/>
        </w:rPr>
        <w:t xml:space="preserve">4 </w:t>
      </w:r>
      <w:r>
        <w:rPr>
          <w:b w:val="0"/>
          <w:bCs w:val="0"/>
          <w:i w:val="0"/>
          <w:iCs w:val="0"/>
          <w:sz w:val="30"/>
          <w:szCs w:val="30"/>
        </w:rPr>
        <w:t>系统实现</w:t>
      </w:r>
      <w:bookmarkEnd w:id="9"/>
    </w:p>
    <w:p>
      <w:pPr>
        <w:pStyle w:val="3"/>
        <w:numPr>
          <w:numId w:val="0"/>
        </w:numPr>
        <w:tabs>
          <w:tab w:val="left" w:pos="822"/>
        </w:tabs>
        <w:spacing w:before="253" w:after="0" w:line="240" w:lineRule="auto"/>
        <w:ind w:leftChars="0" w:right="0" w:rightChars="0"/>
        <w:jc w:val="left"/>
        <w:outlineLvl w:val="1"/>
        <w:rPr>
          <w:rFonts w:hint="eastAsia" w:ascii="黑体" w:hAnsi="黑体" w:eastAsia="黑体" w:cs="黑体"/>
          <w:i w:val="0"/>
          <w:iCs w:val="0"/>
          <w:spacing w:val="-1"/>
          <w:sz w:val="28"/>
          <w:szCs w:val="28"/>
        </w:rPr>
      </w:pPr>
      <w:bookmarkStart w:id="10" w:name="_bookmark28"/>
      <w:bookmarkEnd w:id="10"/>
      <w:bookmarkStart w:id="11" w:name="_Toc17596"/>
      <w:r>
        <w:rPr>
          <w:rFonts w:hint="eastAsia" w:ascii="黑体" w:hAnsi="黑体" w:eastAsia="黑体" w:cs="黑体"/>
          <w:i w:val="0"/>
          <w:iCs w:val="0"/>
          <w:spacing w:val="-1"/>
          <w:sz w:val="28"/>
          <w:szCs w:val="28"/>
          <w:lang w:val="en-US" w:eastAsia="zh-CN"/>
        </w:rPr>
        <w:t xml:space="preserve">4.1 </w:t>
      </w:r>
      <w:r>
        <w:rPr>
          <w:rFonts w:hint="eastAsia" w:ascii="黑体" w:hAnsi="黑体" w:eastAsia="黑体" w:cs="黑体"/>
          <w:i w:val="0"/>
          <w:iCs w:val="0"/>
          <w:spacing w:val="-1"/>
          <w:sz w:val="28"/>
          <w:szCs w:val="28"/>
        </w:rPr>
        <w:t>数据库实现</w:t>
      </w:r>
      <w:bookmarkEnd w:id="11"/>
      <w:r>
        <w:rPr>
          <w:rFonts w:hint="eastAsia" w:ascii="黑体" w:hAnsi="黑体" w:eastAsia="黑体" w:cs="黑体"/>
          <w:i w:val="0"/>
          <w:iCs w:val="0"/>
          <w:spacing w:val="-1"/>
          <w:sz w:val="28"/>
          <w:szCs w:val="28"/>
        </w:rPr>
        <w:t xml:space="preserve"> </w:t>
      </w:r>
    </w:p>
    <w:p>
      <w:pPr>
        <w:pStyle w:val="3"/>
        <w:keepNext w:val="0"/>
        <w:keepLines w:val="0"/>
        <w:pageBreakBefore w:val="0"/>
        <w:widowControl w:val="0"/>
        <w:numPr>
          <w:numId w:val="0"/>
        </w:numPr>
        <w:tabs>
          <w:tab w:val="left" w:pos="822"/>
        </w:tabs>
        <w:kinsoku/>
        <w:wordWrap/>
        <w:overflowPunct/>
        <w:topLinePunct w:val="0"/>
        <w:autoSpaceDE w:val="0"/>
        <w:autoSpaceDN w:val="0"/>
        <w:bidi w:val="0"/>
        <w:adjustRightInd/>
        <w:snapToGrid/>
        <w:spacing w:before="253" w:after="0" w:line="360" w:lineRule="auto"/>
        <w:ind w:leftChars="0" w:right="0" w:rightChars="0"/>
        <w:jc w:val="left"/>
        <w:textAlignment w:val="auto"/>
        <w:outlineLvl w:val="1"/>
        <w:rPr>
          <w:rFonts w:hint="eastAsia" w:ascii="宋体" w:hAnsi="宋体" w:eastAsia="宋体" w:cs="宋体"/>
          <w:i w:val="0"/>
          <w:iCs w:val="0"/>
          <w:sz w:val="24"/>
          <w:szCs w:val="24"/>
        </w:rPr>
      </w:pPr>
      <w:r>
        <w:rPr>
          <w:rFonts w:hint="eastAsia" w:ascii="宋体" w:hAnsi="宋体" w:eastAsia="宋体" w:cs="宋体"/>
          <w:i w:val="0"/>
          <w:iCs w:val="0"/>
          <w:spacing w:val="-6"/>
          <w:sz w:val="24"/>
          <w:szCs w:val="24"/>
        </w:rPr>
        <w:t>在确定了数据库的设计方案后，可以实际开始创建数据库。数据库的创建有</w:t>
      </w:r>
      <w:r>
        <w:rPr>
          <w:rFonts w:hint="eastAsia" w:ascii="宋体" w:hAnsi="宋体" w:eastAsia="宋体" w:cs="宋体"/>
          <w:i w:val="0"/>
          <w:iCs w:val="0"/>
          <w:spacing w:val="-7"/>
          <w:sz w:val="24"/>
          <w:szCs w:val="24"/>
        </w:rPr>
        <w:t xml:space="preserve">两种方式，一种是不借助数据库工具直接调用控制台输入 </w:t>
      </w:r>
      <w:r>
        <w:rPr>
          <w:rFonts w:hint="eastAsia" w:ascii="宋体" w:hAnsi="宋体" w:eastAsia="宋体" w:cs="宋体"/>
          <w:i w:val="0"/>
          <w:iCs w:val="0"/>
          <w:sz w:val="24"/>
          <w:szCs w:val="24"/>
        </w:rPr>
        <w:t>sql</w:t>
      </w:r>
      <w:r>
        <w:rPr>
          <w:rFonts w:hint="eastAsia" w:ascii="宋体" w:hAnsi="宋体" w:eastAsia="宋体" w:cs="宋体"/>
          <w:i w:val="0"/>
          <w:iCs w:val="0"/>
          <w:spacing w:val="52"/>
          <w:sz w:val="24"/>
          <w:szCs w:val="24"/>
        </w:rPr>
        <w:t xml:space="preserve"> </w:t>
      </w:r>
      <w:r>
        <w:rPr>
          <w:rFonts w:hint="eastAsia" w:ascii="宋体" w:hAnsi="宋体" w:eastAsia="宋体" w:cs="宋体"/>
          <w:i w:val="0"/>
          <w:iCs w:val="0"/>
          <w:spacing w:val="-2"/>
          <w:sz w:val="24"/>
          <w:szCs w:val="24"/>
        </w:rPr>
        <w:t>语句创建数据库，</w:t>
      </w:r>
      <w:r>
        <w:rPr>
          <w:rFonts w:hint="eastAsia" w:ascii="宋体" w:hAnsi="宋体" w:eastAsia="宋体" w:cs="宋体"/>
          <w:i w:val="0"/>
          <w:iCs w:val="0"/>
          <w:spacing w:val="-5"/>
          <w:sz w:val="24"/>
          <w:szCs w:val="24"/>
        </w:rPr>
        <w:t>一种是借助数据库工具使用可视化页面创建数据库。这里为了后续方便操作使用</w:t>
      </w:r>
      <w:r>
        <w:rPr>
          <w:rFonts w:hint="eastAsia" w:ascii="宋体" w:hAnsi="宋体" w:eastAsia="宋体" w:cs="宋体"/>
          <w:i w:val="0"/>
          <w:iCs w:val="0"/>
          <w:sz w:val="24"/>
          <w:szCs w:val="24"/>
        </w:rPr>
        <w:t>的</w:t>
      </w:r>
      <w:r>
        <w:rPr>
          <w:rFonts w:hint="eastAsia" w:ascii="宋体" w:hAnsi="宋体" w:eastAsia="宋体" w:cs="宋体"/>
          <w:i w:val="0"/>
          <w:iCs w:val="0"/>
          <w:sz w:val="24"/>
          <w:szCs w:val="24"/>
          <w:lang w:val="en-US" w:eastAsia="zh-CN"/>
        </w:rPr>
        <w:t>是</w:t>
      </w:r>
      <w:r>
        <w:rPr>
          <w:rFonts w:hint="eastAsia" w:ascii="宋体" w:hAnsi="宋体" w:eastAsia="宋体" w:cs="宋体"/>
          <w:i w:val="0"/>
          <w:iCs w:val="0"/>
          <w:sz w:val="24"/>
          <w:szCs w:val="24"/>
        </w:rPr>
        <w:t xml:space="preserve">Navicat数据库工具。 </w:t>
      </w:r>
    </w:p>
    <w:p>
      <w:pPr>
        <w:pStyle w:val="4"/>
        <w:keepNext w:val="0"/>
        <w:keepLines w:val="0"/>
        <w:pageBreakBefore w:val="0"/>
        <w:widowControl w:val="0"/>
        <w:kinsoku/>
        <w:wordWrap/>
        <w:overflowPunct/>
        <w:topLinePunct w:val="0"/>
        <w:autoSpaceDE w:val="0"/>
        <w:autoSpaceDN w:val="0"/>
        <w:bidi w:val="0"/>
        <w:adjustRightInd/>
        <w:snapToGrid/>
        <w:spacing w:line="360" w:lineRule="auto"/>
        <w:jc w:val="left"/>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具体的操作图如下：</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lang w:val="en-US" w:eastAsia="zh-CN"/>
        </w:rPr>
      </w:pPr>
      <w:r>
        <w:drawing>
          <wp:anchor distT="0" distB="0" distL="114300" distR="114300" simplePos="0" relativeHeight="251669504" behindDoc="0" locked="0" layoutInCell="1" allowOverlap="1">
            <wp:simplePos x="0" y="0"/>
            <wp:positionH relativeFrom="column">
              <wp:posOffset>852805</wp:posOffset>
            </wp:positionH>
            <wp:positionV relativeFrom="paragraph">
              <wp:posOffset>42545</wp:posOffset>
            </wp:positionV>
            <wp:extent cx="3803015" cy="2390140"/>
            <wp:effectExtent l="0" t="0" r="6985" b="10160"/>
            <wp:wrapNone/>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stretch>
                      <a:fillRect/>
                    </a:stretch>
                  </pic:blipFill>
                  <pic:spPr>
                    <a:xfrm>
                      <a:off x="0" y="0"/>
                      <a:ext cx="3803015" cy="239014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ascii="宋体" w:hAnsi="宋体" w:eastAsia="宋体" w:cs="宋体"/>
          <w:i w:val="0"/>
          <w:iCs w:val="0"/>
          <w:sz w:val="24"/>
          <w:szCs w:val="24"/>
        </w:rPr>
      </w:pPr>
      <w:r>
        <w:rPr>
          <w:rFonts w:hint="eastAsia" w:ascii="宋体" w:hAnsi="宋体" w:eastAsia="宋体" w:cs="宋体"/>
          <w:i w:val="0"/>
          <w:iCs w:val="0"/>
          <w:spacing w:val="-30"/>
          <w:sz w:val="24"/>
          <w:szCs w:val="24"/>
        </w:rPr>
        <w:t xml:space="preserve">图 </w:t>
      </w:r>
      <w:r>
        <w:rPr>
          <w:rFonts w:hint="eastAsia" w:ascii="宋体" w:hAnsi="宋体" w:eastAsia="宋体" w:cs="宋体"/>
          <w:i w:val="0"/>
          <w:iCs w:val="0"/>
          <w:sz w:val="24"/>
          <w:szCs w:val="24"/>
        </w:rPr>
        <w:t>4.1.1 创建数据库操作图</w:t>
      </w:r>
    </w:p>
    <w:p>
      <w:pPr>
        <w:jc w:val="center"/>
        <w:rPr>
          <w:rFonts w:hint="eastAsia" w:ascii="宋体" w:hAnsi="宋体" w:eastAsia="宋体" w:cs="宋体"/>
          <w:i w:val="0"/>
          <w:iCs w:val="0"/>
          <w:sz w:val="24"/>
          <w:szCs w:val="24"/>
        </w:rPr>
      </w:pPr>
      <w:r>
        <w:drawing>
          <wp:anchor distT="0" distB="0" distL="114300" distR="114300" simplePos="0" relativeHeight="251670528" behindDoc="0" locked="0" layoutInCell="1" allowOverlap="1">
            <wp:simplePos x="0" y="0"/>
            <wp:positionH relativeFrom="column">
              <wp:posOffset>893445</wp:posOffset>
            </wp:positionH>
            <wp:positionV relativeFrom="paragraph">
              <wp:posOffset>118745</wp:posOffset>
            </wp:positionV>
            <wp:extent cx="3810635" cy="2752725"/>
            <wp:effectExtent l="0" t="0" r="12065" b="3175"/>
            <wp:wrapNone/>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7"/>
                    <a:stretch>
                      <a:fillRect/>
                    </a:stretch>
                  </pic:blipFill>
                  <pic:spPr>
                    <a:xfrm>
                      <a:off x="0" y="0"/>
                      <a:ext cx="3810635" cy="2752725"/>
                    </a:xfrm>
                    <a:prstGeom prst="rect">
                      <a:avLst/>
                    </a:prstGeom>
                    <a:noFill/>
                    <a:ln>
                      <a:noFill/>
                    </a:ln>
                  </pic:spPr>
                </pic:pic>
              </a:graphicData>
            </a:graphic>
          </wp:anchor>
        </w:drawing>
      </w:r>
    </w:p>
    <w:p>
      <w:pPr>
        <w:jc w:val="center"/>
        <w:rPr>
          <w:rFonts w:hint="eastAsia" w:ascii="宋体" w:hAnsi="宋体" w:eastAsia="宋体" w:cs="宋体"/>
          <w:i w:val="0"/>
          <w:iCs w:val="0"/>
          <w:sz w:val="24"/>
          <w:szCs w:val="24"/>
        </w:rPr>
      </w:pPr>
    </w:p>
    <w:p>
      <w:pPr>
        <w:jc w:val="center"/>
        <w:rPr>
          <w:rFonts w:hint="eastAsia" w:ascii="宋体" w:hAnsi="宋体" w:eastAsia="宋体" w:cs="宋体"/>
          <w:i w:val="0"/>
          <w:iCs w:val="0"/>
          <w:sz w:val="24"/>
          <w:szCs w:val="24"/>
        </w:rPr>
      </w:pPr>
    </w:p>
    <w:p>
      <w:pPr>
        <w:jc w:val="center"/>
        <w:rPr>
          <w:rFonts w:hint="eastAsia" w:ascii="宋体" w:hAnsi="宋体" w:eastAsia="宋体" w:cs="宋体"/>
          <w:i w:val="0"/>
          <w:iCs w:val="0"/>
          <w:sz w:val="24"/>
          <w:szCs w:val="24"/>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left"/>
        <w:rPr>
          <w:rFonts w:hint="eastAsia" w:ascii="宋体" w:hAnsi="宋体" w:eastAsia="宋体" w:cs="宋体"/>
          <w:i w:val="0"/>
          <w:iCs w:val="0"/>
          <w:sz w:val="24"/>
          <w:szCs w:val="24"/>
          <w:lang w:val="en-US" w:eastAsia="zh-CN"/>
        </w:rPr>
      </w:pPr>
    </w:p>
    <w:p>
      <w:pPr>
        <w:jc w:val="center"/>
        <w:rPr>
          <w:rFonts w:hint="eastAsia" w:ascii="宋体" w:hAnsi="宋体" w:eastAsia="宋体" w:cs="宋体"/>
          <w:i w:val="0"/>
          <w:iCs w:val="0"/>
          <w:sz w:val="24"/>
          <w:szCs w:val="24"/>
          <w:lang w:val="en-US" w:eastAsia="zh-CN"/>
        </w:rPr>
      </w:pPr>
    </w:p>
    <w:p>
      <w:pPr>
        <w:jc w:val="center"/>
        <w:rPr>
          <w:rFonts w:hint="eastAsia" w:ascii="宋体" w:hAnsi="宋体" w:eastAsia="宋体" w:cs="宋体"/>
          <w:i w:val="0"/>
          <w:iCs w:val="0"/>
          <w:sz w:val="24"/>
          <w:szCs w:val="24"/>
          <w:lang w:val="en-US" w:eastAsia="zh-CN"/>
        </w:rPr>
        <w:sectPr>
          <w:pgSz w:w="11910" w:h="16840"/>
          <w:pgMar w:top="1360" w:right="1440" w:bottom="1180" w:left="1680" w:header="899" w:footer="999" w:gutter="0"/>
          <w:pgNumType w:fmt="decimal"/>
          <w:cols w:space="720" w:num="1"/>
        </w:sectPr>
      </w:pPr>
      <w:r>
        <w:rPr>
          <w:rFonts w:hint="eastAsia" w:ascii="宋体" w:hAnsi="宋体" w:eastAsia="宋体" w:cs="宋体"/>
          <w:i w:val="0"/>
          <w:iCs w:val="0"/>
          <w:spacing w:val="-30"/>
          <w:sz w:val="24"/>
        </w:rPr>
        <w:t xml:space="preserve">图 </w:t>
      </w:r>
      <w:r>
        <w:rPr>
          <w:rFonts w:hint="eastAsia" w:ascii="宋体" w:hAnsi="宋体" w:eastAsia="宋体" w:cs="宋体"/>
          <w:i w:val="0"/>
          <w:iCs w:val="0"/>
          <w:sz w:val="24"/>
        </w:rPr>
        <w:t>4.1.2 创建数据库操作图</w:t>
      </w:r>
    </w:p>
    <w:p>
      <w:pPr>
        <w:pStyle w:val="5"/>
        <w:keepNext w:val="0"/>
        <w:keepLines w:val="0"/>
        <w:pageBreakBefore w:val="0"/>
        <w:widowControl w:val="0"/>
        <w:kinsoku/>
        <w:wordWrap/>
        <w:overflowPunct/>
        <w:topLinePunct w:val="0"/>
        <w:autoSpaceDE w:val="0"/>
        <w:autoSpaceDN w:val="0"/>
        <w:bidi w:val="0"/>
        <w:adjustRightInd/>
        <w:snapToGrid/>
        <w:spacing w:before="6" w:line="360" w:lineRule="auto"/>
        <w:ind w:firstLine="480" w:firstLineChars="200"/>
        <w:jc w:val="both"/>
        <w:textAlignment w:val="auto"/>
        <w:rPr>
          <w:rFonts w:hint="eastAsia" w:ascii="宋体" w:hAnsi="宋体" w:eastAsia="宋体" w:cs="宋体"/>
          <w:i w:val="0"/>
          <w:iCs w:val="0"/>
          <w:sz w:val="24"/>
        </w:rPr>
      </w:pPr>
      <w:r>
        <w:rPr>
          <w:rFonts w:hint="eastAsia" w:ascii="宋体" w:hAnsi="宋体" w:eastAsia="宋体" w:cs="宋体"/>
          <w:i w:val="0"/>
          <w:iCs w:val="0"/>
          <w:sz w:val="24"/>
        </w:rPr>
        <w:t>在输入了数据库的名称、字符集、排序规则后数据库即可创建完成，</w:t>
      </w:r>
      <w:r>
        <w:rPr>
          <w:rFonts w:hint="eastAsia" w:ascii="宋体" w:hAnsi="宋体" w:eastAsia="宋体" w:cs="宋体"/>
          <w:i w:val="0"/>
          <w:iCs w:val="0"/>
          <w:spacing w:val="-11"/>
          <w:sz w:val="24"/>
        </w:rPr>
        <w:t xml:space="preserve">也可以使用 </w:t>
      </w:r>
      <w:r>
        <w:rPr>
          <w:rFonts w:hint="eastAsia" w:ascii="宋体" w:hAnsi="宋体" w:eastAsia="宋体" w:cs="宋体"/>
          <w:i w:val="0"/>
          <w:iCs w:val="0"/>
          <w:sz w:val="24"/>
        </w:rPr>
        <w:t>sql 语句‘create database</w:t>
      </w:r>
      <w:r>
        <w:rPr>
          <w:rFonts w:hint="eastAsia" w:ascii="宋体" w:hAnsi="宋体" w:eastAsia="宋体" w:cs="宋体"/>
          <w:i w:val="0"/>
          <w:iCs w:val="0"/>
          <w:spacing w:val="59"/>
          <w:sz w:val="24"/>
        </w:rPr>
        <w:t xml:space="preserve"> </w:t>
      </w:r>
      <w:r>
        <w:rPr>
          <w:rFonts w:hint="eastAsia" w:ascii="宋体" w:hAnsi="宋体" w:eastAsia="宋体" w:cs="宋体"/>
          <w:i w:val="0"/>
          <w:iCs w:val="0"/>
          <w:sz w:val="24"/>
        </w:rPr>
        <w:t>数据库名’创建数据库。</w:t>
      </w:r>
    </w:p>
    <w:p>
      <w:pPr>
        <w:pStyle w:val="5"/>
        <w:keepNext w:val="0"/>
        <w:keepLines w:val="0"/>
        <w:pageBreakBefore w:val="0"/>
        <w:widowControl w:val="0"/>
        <w:kinsoku/>
        <w:wordWrap/>
        <w:overflowPunct/>
        <w:topLinePunct w:val="0"/>
        <w:autoSpaceDE w:val="0"/>
        <w:autoSpaceDN w:val="0"/>
        <w:bidi w:val="0"/>
        <w:adjustRightInd/>
        <w:snapToGrid/>
        <w:spacing w:before="6" w:line="360" w:lineRule="auto"/>
        <w:ind w:firstLine="480" w:firstLineChars="200"/>
        <w:jc w:val="both"/>
        <w:textAlignment w:val="auto"/>
        <w:rPr>
          <w:rFonts w:hint="eastAsia" w:ascii="宋体" w:hAnsi="宋体" w:eastAsia="宋体" w:cs="宋体"/>
          <w:i w:val="0"/>
          <w:iCs w:val="0"/>
          <w:sz w:val="24"/>
        </w:rPr>
      </w:pPr>
      <w:r>
        <w:rPr>
          <w:rFonts w:hint="eastAsia" w:ascii="宋体" w:hAnsi="宋体" w:eastAsia="宋体" w:cs="宋体"/>
          <w:i w:val="0"/>
          <w:iCs w:val="0"/>
          <w:sz w:val="24"/>
          <w:lang w:val="en-US" w:eastAsia="zh-CN"/>
        </w:rPr>
        <w:t>数据库创建完成后，接下来继续使用数据库工具Navicat来创建系统所需要的数据表。</w:t>
      </w:r>
      <w:r>
        <w:rPr>
          <w:rFonts w:hint="eastAsia" w:ascii="宋体" w:hAnsi="宋体" w:eastAsia="宋体" w:cs="宋体"/>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right="361" w:firstLine="400" w:firstLineChars="200"/>
        <w:jc w:val="left"/>
        <w:textAlignment w:val="auto"/>
        <w:rPr>
          <w:i w:val="0"/>
          <w:iCs w:val="0"/>
          <w:sz w:val="20"/>
        </w:rPr>
      </w:pPr>
      <w:r>
        <w:rPr>
          <w:i w:val="0"/>
          <w:iCs w:val="0"/>
          <w:sz w:val="20"/>
        </w:rPr>
        <mc:AlternateContent>
          <mc:Choice Requires="wpg">
            <w:drawing>
              <wp:inline distT="0" distB="0" distL="114300" distR="114300">
                <wp:extent cx="3912235" cy="2363470"/>
                <wp:effectExtent l="635" t="0" r="11430" b="11430"/>
                <wp:docPr id="63" name="组合 63"/>
                <wp:cNvGraphicFramePr/>
                <a:graphic xmlns:a="http://schemas.openxmlformats.org/drawingml/2006/main">
                  <a:graphicData uri="http://schemas.microsoft.com/office/word/2010/wordprocessingGroup">
                    <wpg:wgp>
                      <wpg:cNvGrpSpPr/>
                      <wpg:grpSpPr>
                        <a:xfrm>
                          <a:off x="0" y="0"/>
                          <a:ext cx="3912235" cy="2363470"/>
                          <a:chOff x="0" y="0"/>
                          <a:chExt cx="6834" cy="3432"/>
                        </a:xfrm>
                      </wpg:grpSpPr>
                      <pic:pic xmlns:pic="http://schemas.openxmlformats.org/drawingml/2006/picture">
                        <pic:nvPicPr>
                          <pic:cNvPr id="35" name="图片 9"/>
                          <pic:cNvPicPr>
                            <a:picLocks noChangeAspect="1"/>
                          </pic:cNvPicPr>
                        </pic:nvPicPr>
                        <pic:blipFill>
                          <a:blip r:embed="rId28"/>
                          <a:stretch>
                            <a:fillRect/>
                          </a:stretch>
                        </pic:blipFill>
                        <pic:spPr>
                          <a:xfrm>
                            <a:off x="15" y="31"/>
                            <a:ext cx="6804" cy="3386"/>
                          </a:xfrm>
                          <a:prstGeom prst="rect">
                            <a:avLst/>
                          </a:prstGeom>
                          <a:noFill/>
                          <a:ln>
                            <a:noFill/>
                          </a:ln>
                        </pic:spPr>
                      </pic:pic>
                      <wps:wsp>
                        <wps:cNvPr id="36" name="矩形 36"/>
                        <wps:cNvSpPr/>
                        <wps:spPr>
                          <a:xfrm>
                            <a:off x="7" y="7"/>
                            <a:ext cx="6819" cy="3417"/>
                          </a:xfrm>
                          <a:prstGeom prst="rect">
                            <a:avLst/>
                          </a:prstGeom>
                          <a:noFill/>
                          <a:ln w="9525" cap="flat" cmpd="sng">
                            <a:solidFill>
                              <a:srgbClr val="000000"/>
                            </a:solidFill>
                            <a:prstDash val="solid"/>
                            <a:miter/>
                            <a:headEnd type="none" w="med" len="med"/>
                            <a:tailEnd type="none" w="med" len="med"/>
                          </a:ln>
                        </wps:spPr>
                        <wps:bodyPr upright="1"/>
                      </wps:wsp>
                    </wpg:wgp>
                  </a:graphicData>
                </a:graphic>
              </wp:inline>
            </w:drawing>
          </mc:Choice>
          <mc:Fallback>
            <w:pict>
              <v:group id="_x0000_s1026" o:spid="_x0000_s1026" o:spt="203" style="height:186.1pt;width:308.05pt;" coordsize="6834,3432" o:gfxdata="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">
                <o:lock v:ext="edit" aspectratio="f"/>
                <v:shape id="图片 9" o:spid="_x0000_s1026" o:spt="75" type="#_x0000_t75" style="position:absolute;left:15;top:31;height:3386;width:6804;" filled="f" o:preferrelative="t" stroked="f" coordsize="21600,21600" o:gfxdata="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ciLu8AAAA&#10;2wAAAA8AAAAAAAAAAQAgAAAAIgAAAGRycy9kb3ducmV2LnhtbFBLAQIUABQAAAAIAIdO4kAzLwWe&#10;OwAAADkAAAAQAAAAAAAAAAEAIAAAAAsBAABkcnMvc2hhcGV4bWwueG1sUEsFBgAAAAAGAAYAWwEA&#10;ALUDAAAAAA==&#10;">
                  <v:fill on="f" focussize="0,0"/>
                  <v:stroke on="f"/>
                  <v:imagedata r:id="rId28" o:title=""/>
                  <o:lock v:ext="edit" aspectratio="t"/>
                </v:shape>
                <v:rect id="_x0000_s1026" o:spid="_x0000_s1026" o:spt="1" style="position:absolute;left:7;top:7;height:3417;width:6819;" filled="f" stroked="t" coordsize="21600,21600" o:gfxdata="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kvQ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none"/>
                <w10:anchorlock/>
              </v:group>
            </w:pict>
          </mc:Fallback>
        </mc:AlternateContent>
      </w:r>
    </w:p>
    <w:p>
      <w:pPr>
        <w:spacing w:before="67"/>
        <w:ind w:left="1440" w:leftChars="0" w:right="115" w:firstLine="720" w:firstLineChars="0"/>
        <w:jc w:val="both"/>
        <w:rPr>
          <w:i w:val="0"/>
          <w:iCs w:val="0"/>
          <w:sz w:val="24"/>
        </w:rPr>
      </w:pPr>
      <w:r>
        <w:rPr>
          <w:i w:val="0"/>
          <w:iCs w:val="0"/>
          <w:sz w:val="24"/>
        </w:rPr>
        <w:t xml:space="preserve">图 4.1.3 创建数据表操作图 </w:t>
      </w:r>
    </w:p>
    <w:p>
      <w:pPr>
        <w:pStyle w:val="5"/>
        <w:spacing w:before="1" w:line="364" w:lineRule="auto"/>
        <w:ind w:left="120" w:right="361" w:firstLine="479"/>
        <w:rPr>
          <w:i w:val="0"/>
          <w:iCs w:val="0"/>
          <w:sz w:val="20"/>
        </w:rPr>
      </w:pPr>
    </w:p>
    <w:p>
      <w:pPr>
        <w:pStyle w:val="5"/>
        <w:spacing w:before="67"/>
        <w:rPr>
          <w:rFonts w:hint="eastAsia" w:ascii="宋体" w:hAnsi="宋体" w:eastAsia="宋体" w:cs="宋体"/>
          <w:i w:val="0"/>
          <w:iCs w:val="0"/>
          <w:lang w:eastAsia="zh-CN"/>
        </w:rPr>
      </w:pPr>
      <w:r>
        <w:rPr>
          <w:rFonts w:hint="eastAsia" w:ascii="宋体" w:hAnsi="宋体" w:eastAsia="宋体" w:cs="宋体"/>
          <w:i w:val="0"/>
          <w:iCs w:val="0"/>
        </w:rPr>
        <mc:AlternateContent>
          <mc:Choice Requires="wpg">
            <w:drawing>
              <wp:anchor distT="0" distB="0" distL="114300" distR="114300" simplePos="0" relativeHeight="251668480" behindDoc="1" locked="0" layoutInCell="1" allowOverlap="1">
                <wp:simplePos x="0" y="0"/>
                <wp:positionH relativeFrom="page">
                  <wp:posOffset>1112520</wp:posOffset>
                </wp:positionH>
                <wp:positionV relativeFrom="paragraph">
                  <wp:posOffset>446405</wp:posOffset>
                </wp:positionV>
                <wp:extent cx="4338955" cy="2179320"/>
                <wp:effectExtent l="635" t="0" r="3810" b="5080"/>
                <wp:wrapTopAndBottom/>
                <wp:docPr id="28" name="组合 28"/>
                <wp:cNvGraphicFramePr/>
                <a:graphic xmlns:a="http://schemas.openxmlformats.org/drawingml/2006/main">
                  <a:graphicData uri="http://schemas.microsoft.com/office/word/2010/wordprocessingGroup">
                    <wpg:wgp>
                      <wpg:cNvGrpSpPr/>
                      <wpg:grpSpPr>
                        <a:xfrm>
                          <a:off x="0" y="0"/>
                          <a:ext cx="4338955" cy="2179320"/>
                          <a:chOff x="2743" y="225"/>
                          <a:chExt cx="6833" cy="3432"/>
                        </a:xfrm>
                      </wpg:grpSpPr>
                      <pic:pic xmlns:pic="http://schemas.openxmlformats.org/drawingml/2006/picture">
                        <pic:nvPicPr>
                          <pic:cNvPr id="26" name="图片 12"/>
                          <pic:cNvPicPr>
                            <a:picLocks noChangeAspect="1"/>
                          </pic:cNvPicPr>
                        </pic:nvPicPr>
                        <pic:blipFill>
                          <a:blip r:embed="rId29"/>
                          <a:stretch>
                            <a:fillRect/>
                          </a:stretch>
                        </pic:blipFill>
                        <pic:spPr>
                          <a:xfrm>
                            <a:off x="2758" y="240"/>
                            <a:ext cx="6803" cy="1236"/>
                          </a:xfrm>
                          <a:prstGeom prst="rect">
                            <a:avLst/>
                          </a:prstGeom>
                          <a:noFill/>
                          <a:ln>
                            <a:noFill/>
                          </a:ln>
                        </pic:spPr>
                      </pic:pic>
                      <wps:wsp>
                        <wps:cNvPr id="27" name="矩形 27"/>
                        <wps:cNvSpPr/>
                        <wps:spPr>
                          <a:xfrm>
                            <a:off x="2750" y="232"/>
                            <a:ext cx="6818" cy="3417"/>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87.6pt;margin-top:35.15pt;height:171.6pt;width:341.65pt;mso-position-horizontal-relative:page;mso-wrap-distance-bottom:0pt;mso-wrap-distance-top:0pt;z-index:-251648000;mso-width-relative:page;mso-height-relative:page;" coordorigin="2743,225" coordsize="6833,3432" o:gfxdata="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">
                <o:lock v:ext="edit" aspectratio="f"/>
                <v:shape id="图片 12" o:spid="_x0000_s1026" o:spt="75" type="#_x0000_t75" style="position:absolute;left:2758;top:240;height:1236;width:6803;" filled="f" o:preferrelative="t" stroked="f" coordsize="21600,21600" o:gfxdata="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Ltl5ugAAANsA&#10;AAAPAAAAAAAAAAEAIAAAACIAAABkcnMvZG93bnJldi54bWxQSwECFAAUAAAACACHTuJAMy8FnjsA&#10;AAA5AAAAEAAAAAAAAAABACAAAAAJAQAAZHJzL3NoYXBleG1sLnhtbFBLBQYAAAAABgAGAFsBAACz&#10;AwAAAAA=&#10;">
                  <v:fill on="f" focussize="0,0"/>
                  <v:stroke on="f"/>
                  <v:imagedata r:id="rId29" o:title=""/>
                  <o:lock v:ext="edit" aspectratio="t"/>
                </v:shape>
                <v:rect id="_x0000_s1026" o:spid="_x0000_s1026" o:spt="1" style="position:absolute;left:2750;top:232;height:3417;width:6818;" filled="f" stroked="t" coordsize="21600,21600" o:gfxdata="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a3iW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r>
        <w:rPr>
          <w:rFonts w:hint="eastAsia" w:ascii="宋体" w:hAnsi="宋体" w:eastAsia="宋体" w:cs="宋体"/>
          <w:i w:val="0"/>
          <w:iCs w:val="0"/>
        </w:rPr>
        <w:t xml:space="preserve">点击新建表按钮，补充完成字段后即可完成数据表的创建 </w:t>
      </w:r>
      <w:r>
        <w:rPr>
          <w:rFonts w:hint="eastAsia" w:ascii="宋体" w:hAnsi="宋体" w:eastAsia="宋体" w:cs="宋体"/>
          <w:i w:val="0"/>
          <w:iCs w:val="0"/>
          <w:lang w:eastAsia="zh-CN"/>
        </w:rPr>
        <w:t>：</w:t>
      </w:r>
    </w:p>
    <w:p>
      <w:pPr>
        <w:pStyle w:val="4"/>
        <w:spacing w:before="160"/>
        <w:outlineLvl w:val="9"/>
        <w:rPr>
          <w:i w:val="0"/>
          <w:iCs w:val="0"/>
          <w:sz w:val="24"/>
        </w:rPr>
      </w:pPr>
      <w:r>
        <w:rPr>
          <w:i w:val="0"/>
          <w:iCs w:val="0"/>
          <w:sz w:val="24"/>
        </w:rPr>
        <w:t xml:space="preserve">图 4.1.4 创建数据表操作图 </w:t>
      </w:r>
    </w:p>
    <w:p>
      <w:pPr>
        <w:spacing w:before="179"/>
        <w:ind w:left="540" w:right="0" w:firstLine="0"/>
        <w:jc w:val="left"/>
        <w:rPr>
          <w:rFonts w:hint="eastAsia" w:ascii="宋体" w:hAnsi="宋体" w:eastAsia="宋体" w:cs="宋体"/>
          <w:i w:val="0"/>
          <w:iCs w:val="0"/>
          <w:sz w:val="24"/>
          <w:szCs w:val="24"/>
          <w:lang w:eastAsia="zh-CN"/>
        </w:rPr>
      </w:pPr>
      <w:r>
        <w:rPr>
          <w:i w:val="0"/>
          <w:iCs w:val="0"/>
          <w:w w:val="1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right="361"/>
        <w:jc w:val="both"/>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同样也可以使用 sql 语句（以下方为例）</w:t>
      </w: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right="361"/>
        <w:jc w:val="both"/>
        <w:textAlignment w:val="auto"/>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‘CREATE table User(id int auto_increment,name VARCHAR(20), password VARCHAR(20),PRIMARY KEY(id)); </w:t>
      </w:r>
      <w:r>
        <w:rPr>
          <w:rFonts w:hint="eastAsia" w:ascii="宋体" w:hAnsi="宋体" w:eastAsia="宋体" w:cs="宋体"/>
          <w:i w:val="0"/>
          <w:iCs w:val="0"/>
          <w:sz w:val="24"/>
          <w:szCs w:val="24"/>
          <w:lang w:val="en-US" w:eastAsia="zh-CN"/>
        </w:rPr>
        <w:t>'</w:t>
      </w:r>
    </w:p>
    <w:p>
      <w:pPr>
        <w:pStyle w:val="5"/>
        <w:keepNext w:val="0"/>
        <w:keepLines w:val="0"/>
        <w:pageBreakBefore w:val="0"/>
        <w:widowControl w:val="0"/>
        <w:kinsoku/>
        <w:wordWrap/>
        <w:overflowPunct/>
        <w:topLinePunct w:val="0"/>
        <w:autoSpaceDE w:val="0"/>
        <w:autoSpaceDN w:val="0"/>
        <w:bidi w:val="0"/>
        <w:adjustRightInd/>
        <w:snapToGrid/>
        <w:spacing w:before="1" w:line="360" w:lineRule="auto"/>
        <w:ind w:right="361"/>
        <w:jc w:val="both"/>
        <w:textAlignment w:val="auto"/>
        <w:rPr>
          <w:rFonts w:hint="eastAsia" w:ascii="宋体" w:hAnsi="宋体" w:eastAsia="宋体" w:cs="宋体"/>
          <w:i w:val="0"/>
          <w:iCs w:val="0"/>
          <w:sz w:val="24"/>
          <w:szCs w:val="24"/>
          <w:lang w:eastAsia="zh-CN"/>
        </w:rPr>
        <w:sectPr>
          <w:pgSz w:w="11910" w:h="16840"/>
          <w:pgMar w:top="1360" w:right="1440" w:bottom="1180" w:left="1680" w:header="899" w:footer="999" w:gutter="0"/>
          <w:pgNumType w:fmt="decimal"/>
          <w:cols w:space="720" w:num="1"/>
        </w:sectPr>
      </w:pPr>
      <w:r>
        <w:rPr>
          <w:rFonts w:hint="eastAsia" w:ascii="宋体" w:hAnsi="宋体" w:eastAsia="宋体" w:cs="宋体"/>
          <w:i w:val="0"/>
          <w:iCs w:val="0"/>
          <w:sz w:val="24"/>
          <w:szCs w:val="24"/>
        </w:rPr>
        <w:t>完成数据表的创建。</w:t>
      </w:r>
    </w:p>
    <w:p>
      <w:pPr>
        <w:spacing w:before="179"/>
        <w:ind w:right="0"/>
        <w:jc w:val="both"/>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注意要先启用该数据库才能进行创建数据表操作。所有的数据表创建完成后效果如下： </w:t>
      </w:r>
    </w:p>
    <w:p>
      <w:pPr>
        <w:spacing w:before="67"/>
        <w:ind w:left="0" w:right="115" w:firstLine="0"/>
        <w:jc w:val="center"/>
        <w:rPr>
          <w:i w:val="0"/>
          <w:iCs w:val="0"/>
          <w:sz w:val="24"/>
        </w:rPr>
      </w:pPr>
      <w:r>
        <w:drawing>
          <wp:inline distT="0" distB="0" distL="114300" distR="114300">
            <wp:extent cx="4253865" cy="2486025"/>
            <wp:effectExtent l="0" t="0" r="635"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0"/>
                    <a:srcRect l="4903" t="-3812" r="-532" b="39439"/>
                    <a:stretch>
                      <a:fillRect/>
                    </a:stretch>
                  </pic:blipFill>
                  <pic:spPr>
                    <a:xfrm>
                      <a:off x="0" y="0"/>
                      <a:ext cx="4253865" cy="2486025"/>
                    </a:xfrm>
                    <a:prstGeom prst="rect">
                      <a:avLst/>
                    </a:prstGeom>
                    <a:noFill/>
                    <a:ln>
                      <a:noFill/>
                    </a:ln>
                  </pic:spPr>
                </pic:pic>
              </a:graphicData>
            </a:graphic>
          </wp:inline>
        </w:drawing>
      </w:r>
    </w:p>
    <w:p>
      <w:pPr>
        <w:spacing w:before="0"/>
        <w:ind w:left="600" w:right="0" w:firstLine="0"/>
        <w:jc w:val="left"/>
        <w:rPr>
          <w:i w:val="0"/>
          <w:iCs w:val="0"/>
        </w:rPr>
      </w:pPr>
      <w:r>
        <w:rPr>
          <w:i w:val="0"/>
          <w:iCs w:val="0"/>
        </w:rPr>
        <w:t xml:space="preserve"> </w:t>
      </w:r>
    </w:p>
    <w:p>
      <w:pPr>
        <w:spacing w:after="0" w:line="364" w:lineRule="auto"/>
        <w:ind w:left="2160" w:leftChars="0" w:firstLine="720" w:firstLineChars="0"/>
        <w:rPr>
          <w:rFonts w:hint="eastAsia" w:ascii="宋体" w:hAnsi="宋体" w:eastAsia="宋体" w:cs="宋体"/>
          <w:i w:val="0"/>
          <w:iCs w:val="0"/>
          <w:sz w:val="24"/>
        </w:rPr>
      </w:pPr>
      <w:r>
        <w:rPr>
          <w:rFonts w:hint="eastAsia" w:ascii="宋体" w:hAnsi="宋体" w:eastAsia="宋体" w:cs="宋体"/>
          <w:i w:val="0"/>
          <w:iCs w:val="0"/>
          <w:sz w:val="24"/>
        </w:rPr>
        <w:t>图 4.1.5 系统数据表</w:t>
      </w:r>
    </w:p>
    <w:p>
      <w:pPr>
        <w:spacing w:after="0" w:line="364" w:lineRule="auto"/>
        <w:ind w:left="2160" w:leftChars="0" w:firstLine="720" w:firstLineChars="0"/>
        <w:rPr>
          <w:i w:val="0"/>
          <w:iCs w:val="0"/>
          <w:sz w:val="24"/>
        </w:rPr>
      </w:pPr>
    </w:p>
    <w:p>
      <w:pPr>
        <w:pStyle w:val="4"/>
        <w:ind w:left="0" w:right="118"/>
        <w:jc w:val="left"/>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 通过对这些数据表的修改，整个</w:t>
      </w:r>
      <w:r>
        <w:rPr>
          <w:rFonts w:hint="eastAsia" w:ascii="宋体" w:hAnsi="宋体" w:eastAsia="宋体" w:cs="宋体"/>
          <w:i w:val="0"/>
          <w:iCs w:val="0"/>
          <w:sz w:val="24"/>
          <w:szCs w:val="24"/>
          <w:lang w:val="en-US" w:eastAsia="zh-CN"/>
        </w:rPr>
        <w:t>学生管理</w:t>
      </w:r>
      <w:r>
        <w:rPr>
          <w:rFonts w:hint="eastAsia" w:ascii="宋体" w:hAnsi="宋体" w:eastAsia="宋体" w:cs="宋体"/>
          <w:i w:val="0"/>
          <w:iCs w:val="0"/>
          <w:sz w:val="24"/>
          <w:szCs w:val="24"/>
        </w:rPr>
        <w:t xml:space="preserve">系统的数据控制得以实现。 </w:t>
      </w:r>
    </w:p>
    <w:p>
      <w:pPr>
        <w:spacing w:after="0" w:line="364" w:lineRule="auto"/>
        <w:ind w:left="2160" w:leftChars="0" w:firstLine="720" w:firstLineChars="0"/>
        <w:rPr>
          <w:rFonts w:hint="eastAsia" w:ascii="宋体" w:hAnsi="宋体" w:eastAsia="宋体" w:cs="宋体"/>
          <w:i w:val="0"/>
          <w:iCs w:val="0"/>
          <w:sz w:val="24"/>
          <w:szCs w:val="24"/>
        </w:rPr>
        <w:sectPr>
          <w:pgSz w:w="11910" w:h="16840"/>
          <w:pgMar w:top="1360" w:right="1440" w:bottom="1180" w:left="1680" w:header="899" w:footer="999" w:gutter="0"/>
          <w:pgNumType w:fmt="decimal"/>
          <w:cols w:space="720" w:num="1"/>
        </w:sectPr>
      </w:pPr>
    </w:p>
    <w:p>
      <w:pPr>
        <w:pStyle w:val="3"/>
        <w:numPr>
          <w:numId w:val="0"/>
        </w:numPr>
        <w:tabs>
          <w:tab w:val="left" w:pos="822"/>
        </w:tabs>
        <w:spacing w:before="61" w:after="0" w:line="240" w:lineRule="auto"/>
        <w:ind w:leftChars="0" w:right="0" w:rightChars="0"/>
        <w:jc w:val="left"/>
        <w:outlineLvl w:val="1"/>
        <w:rPr>
          <w:rFonts w:hint="eastAsia" w:ascii="黑体" w:hAnsi="黑体" w:eastAsia="黑体" w:cs="黑体"/>
          <w:i w:val="0"/>
          <w:iCs w:val="0"/>
          <w:sz w:val="28"/>
          <w:szCs w:val="28"/>
        </w:rPr>
      </w:pPr>
      <w:bookmarkStart w:id="12" w:name="_bookmark29"/>
      <w:bookmarkEnd w:id="12"/>
      <w:bookmarkStart w:id="13" w:name="_Toc3157"/>
      <w:r>
        <w:rPr>
          <w:rFonts w:hint="eastAsia" w:ascii="黑体" w:hAnsi="黑体" w:eastAsia="黑体" w:cs="黑体"/>
          <w:i w:val="0"/>
          <w:iCs w:val="0"/>
          <w:spacing w:val="-1"/>
          <w:sz w:val="28"/>
          <w:szCs w:val="28"/>
          <w:lang w:val="en-US" w:eastAsia="zh-CN"/>
        </w:rPr>
        <w:t>4.2 学生</w:t>
      </w:r>
      <w:r>
        <w:rPr>
          <w:rFonts w:hint="eastAsia" w:ascii="黑体" w:hAnsi="黑体" w:eastAsia="黑体" w:cs="黑体"/>
          <w:i w:val="0"/>
          <w:iCs w:val="0"/>
          <w:spacing w:val="-1"/>
          <w:sz w:val="28"/>
          <w:szCs w:val="28"/>
        </w:rPr>
        <w:t>功能实现</w:t>
      </w:r>
      <w:bookmarkEnd w:id="13"/>
      <w:r>
        <w:rPr>
          <w:rFonts w:hint="eastAsia" w:ascii="黑体" w:hAnsi="黑体" w:eastAsia="黑体" w:cs="黑体"/>
          <w:i w:val="0"/>
          <w:iCs w:val="0"/>
          <w:spacing w:val="-1"/>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14" w:line="360" w:lineRule="auto"/>
        <w:ind w:left="120" w:right="299" w:firstLine="479"/>
        <w:jc w:val="both"/>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w:t>
      </w:r>
      <w:r>
        <w:rPr>
          <w:rFonts w:hint="eastAsia" w:ascii="宋体" w:hAnsi="宋体" w:eastAsia="宋体" w:cs="宋体"/>
          <w:i w:val="0"/>
          <w:iCs w:val="0"/>
          <w:sz w:val="24"/>
          <w:szCs w:val="24"/>
          <w:lang w:val="en-US" w:eastAsia="zh-CN"/>
        </w:rPr>
        <w:t>老师</w:t>
      </w:r>
      <w:r>
        <w:rPr>
          <w:rFonts w:hint="eastAsia" w:ascii="宋体" w:hAnsi="宋体" w:eastAsia="宋体" w:cs="宋体"/>
          <w:i w:val="0"/>
          <w:iCs w:val="0"/>
          <w:sz w:val="24"/>
          <w:szCs w:val="24"/>
        </w:rPr>
        <w:t xml:space="preserve">、管理员的功能实现采用了 MVC 设计模式，都是在 SSM 框架的帮助下完成这些功能。 大体的功能实现思路按照以下步骤： </w:t>
      </w:r>
    </w:p>
    <w:p>
      <w:pPr>
        <w:pStyle w:val="13"/>
        <w:keepNext w:val="0"/>
        <w:keepLines w:val="0"/>
        <w:pageBreakBefore w:val="0"/>
        <w:widowControl w:val="0"/>
        <w:numPr>
          <w:numId w:val="0"/>
        </w:numPr>
        <w:tabs>
          <w:tab w:val="left" w:pos="962"/>
        </w:tabs>
        <w:kinsoku/>
        <w:wordWrap/>
        <w:overflowPunct/>
        <w:topLinePunct w:val="0"/>
        <w:autoSpaceDE w:val="0"/>
        <w:autoSpaceDN w:val="0"/>
        <w:bidi w:val="0"/>
        <w:adjustRightInd/>
        <w:snapToGrid/>
        <w:spacing w:before="160" w:after="0" w:line="360" w:lineRule="auto"/>
        <w:ind w:left="599" w:leftChars="0" w:right="0" w:rightChars="0"/>
        <w:jc w:val="both"/>
        <w:textAlignment w:val="auto"/>
        <w:rPr>
          <w:rFonts w:hint="eastAsia" w:ascii="宋体" w:hAnsi="宋体" w:eastAsia="宋体" w:cs="宋体"/>
          <w:i w:val="0"/>
          <w:iCs w:val="0"/>
          <w:sz w:val="24"/>
          <w:szCs w:val="24"/>
        </w:rPr>
      </w:pPr>
      <w:r>
        <w:rPr>
          <w:rFonts w:hint="eastAsia" w:ascii="宋体" w:hAnsi="宋体" w:eastAsia="宋体" w:cs="宋体"/>
          <w:i w:val="0"/>
          <w:iCs w:val="0"/>
          <w:spacing w:val="-21"/>
          <w:sz w:val="24"/>
          <w:szCs w:val="24"/>
          <w:lang w:eastAsia="zh-CN"/>
        </w:rPr>
        <w:t>（</w:t>
      </w:r>
      <w:r>
        <w:rPr>
          <w:rFonts w:hint="eastAsia" w:ascii="宋体" w:hAnsi="宋体" w:eastAsia="宋体" w:cs="宋体"/>
          <w:i w:val="0"/>
          <w:iCs w:val="0"/>
          <w:spacing w:val="-21"/>
          <w:sz w:val="24"/>
          <w:szCs w:val="24"/>
          <w:lang w:val="en-US" w:eastAsia="zh-CN"/>
        </w:rPr>
        <w:t>1</w:t>
      </w:r>
      <w:r>
        <w:rPr>
          <w:rFonts w:hint="eastAsia" w:ascii="宋体" w:hAnsi="宋体" w:eastAsia="宋体" w:cs="宋体"/>
          <w:i w:val="0"/>
          <w:iCs w:val="0"/>
          <w:spacing w:val="-21"/>
          <w:sz w:val="24"/>
          <w:szCs w:val="24"/>
          <w:lang w:eastAsia="zh-CN"/>
        </w:rPr>
        <w:t>）</w:t>
      </w:r>
      <w:r>
        <w:rPr>
          <w:rFonts w:hint="eastAsia" w:ascii="宋体" w:hAnsi="宋体" w:eastAsia="宋体" w:cs="宋体"/>
          <w:i w:val="0"/>
          <w:iCs w:val="0"/>
          <w:spacing w:val="-21"/>
          <w:sz w:val="24"/>
          <w:szCs w:val="24"/>
        </w:rPr>
        <w:t xml:space="preserve">完成 </w:t>
      </w:r>
      <w:r>
        <w:rPr>
          <w:rFonts w:hint="eastAsia" w:ascii="宋体" w:hAnsi="宋体" w:eastAsia="宋体" w:cs="宋体"/>
          <w:i w:val="0"/>
          <w:iCs w:val="0"/>
          <w:sz w:val="24"/>
          <w:szCs w:val="24"/>
        </w:rPr>
        <w:t>Model</w:t>
      </w:r>
      <w:r>
        <w:rPr>
          <w:rFonts w:hint="eastAsia" w:ascii="宋体" w:hAnsi="宋体" w:eastAsia="宋体" w:cs="宋体"/>
          <w:i w:val="0"/>
          <w:iCs w:val="0"/>
          <w:spacing w:val="1"/>
          <w:sz w:val="24"/>
          <w:szCs w:val="24"/>
        </w:rPr>
        <w:t xml:space="preserve"> </w:t>
      </w:r>
      <w:r>
        <w:rPr>
          <w:rFonts w:hint="eastAsia" w:ascii="宋体" w:hAnsi="宋体" w:eastAsia="宋体" w:cs="宋体"/>
          <w:i w:val="0"/>
          <w:iCs w:val="0"/>
          <w:sz w:val="24"/>
          <w:szCs w:val="24"/>
        </w:rPr>
        <w:t xml:space="preserve">层，由预先设计的数据库创建对应的模型。 </w:t>
      </w:r>
    </w:p>
    <w:p>
      <w:pPr>
        <w:pStyle w:val="13"/>
        <w:keepNext w:val="0"/>
        <w:keepLines w:val="0"/>
        <w:pageBreakBefore w:val="0"/>
        <w:widowControl w:val="0"/>
        <w:numPr>
          <w:numId w:val="0"/>
        </w:numPr>
        <w:tabs>
          <w:tab w:val="left" w:pos="962"/>
        </w:tabs>
        <w:kinsoku/>
        <w:wordWrap/>
        <w:overflowPunct/>
        <w:topLinePunct w:val="0"/>
        <w:autoSpaceDE w:val="0"/>
        <w:autoSpaceDN w:val="0"/>
        <w:bidi w:val="0"/>
        <w:adjustRightInd/>
        <w:snapToGrid/>
        <w:spacing w:before="161" w:after="0" w:line="360" w:lineRule="auto"/>
        <w:ind w:left="599" w:leftChars="0" w:right="0" w:rightChars="0"/>
        <w:jc w:val="both"/>
        <w:textAlignment w:val="auto"/>
        <w:rPr>
          <w:rFonts w:hint="eastAsia" w:ascii="宋体" w:hAnsi="宋体" w:eastAsia="宋体" w:cs="宋体"/>
          <w:i w:val="0"/>
          <w:iCs w:val="0"/>
          <w:sz w:val="24"/>
          <w:szCs w:val="24"/>
        </w:rPr>
      </w:pPr>
      <w:r>
        <w:rPr>
          <w:rFonts w:hint="eastAsia" w:ascii="宋体" w:hAnsi="宋体" w:eastAsia="宋体" w:cs="宋体"/>
          <w:i w:val="0"/>
          <w:iCs w:val="0"/>
          <w:spacing w:val="20"/>
          <w:sz w:val="24"/>
          <w:szCs w:val="24"/>
          <w:lang w:eastAsia="zh-CN"/>
        </w:rPr>
        <w:t>（</w:t>
      </w:r>
      <w:r>
        <w:rPr>
          <w:rFonts w:hint="eastAsia" w:ascii="宋体" w:hAnsi="宋体" w:eastAsia="宋体" w:cs="宋体"/>
          <w:i w:val="0"/>
          <w:iCs w:val="0"/>
          <w:spacing w:val="20"/>
          <w:sz w:val="24"/>
          <w:szCs w:val="24"/>
          <w:lang w:val="en-US" w:eastAsia="zh-CN"/>
        </w:rPr>
        <w:t>2</w:t>
      </w:r>
      <w:r>
        <w:rPr>
          <w:rFonts w:hint="eastAsia" w:ascii="宋体" w:hAnsi="宋体" w:eastAsia="宋体" w:cs="宋体"/>
          <w:i w:val="0"/>
          <w:iCs w:val="0"/>
          <w:spacing w:val="20"/>
          <w:sz w:val="24"/>
          <w:szCs w:val="24"/>
          <w:lang w:eastAsia="zh-CN"/>
        </w:rPr>
        <w:t>）</w:t>
      </w:r>
      <w:r>
        <w:rPr>
          <w:rFonts w:hint="eastAsia" w:ascii="宋体" w:hAnsi="宋体" w:eastAsia="宋体" w:cs="宋体"/>
          <w:i w:val="0"/>
          <w:iCs w:val="0"/>
          <w:spacing w:val="20"/>
          <w:sz w:val="24"/>
          <w:szCs w:val="24"/>
        </w:rPr>
        <w:t>编写</w:t>
      </w:r>
      <w:r>
        <w:rPr>
          <w:rFonts w:hint="eastAsia" w:ascii="宋体" w:hAnsi="宋体" w:eastAsia="宋体" w:cs="宋体"/>
          <w:i w:val="0"/>
          <w:iCs w:val="0"/>
          <w:sz w:val="24"/>
          <w:szCs w:val="24"/>
        </w:rPr>
        <w:t>MyBatis</w:t>
      </w:r>
      <w:r>
        <w:rPr>
          <w:rFonts w:hint="eastAsia" w:ascii="宋体" w:hAnsi="宋体" w:eastAsia="宋体" w:cs="宋体"/>
          <w:i w:val="0"/>
          <w:iCs w:val="0"/>
          <w:spacing w:val="-20"/>
          <w:sz w:val="24"/>
          <w:szCs w:val="24"/>
        </w:rPr>
        <w:t xml:space="preserve"> </w:t>
      </w:r>
      <w:r>
        <w:rPr>
          <w:rFonts w:hint="eastAsia" w:ascii="宋体" w:hAnsi="宋体" w:eastAsia="宋体" w:cs="宋体"/>
          <w:i w:val="0"/>
          <w:iCs w:val="0"/>
          <w:spacing w:val="-15"/>
          <w:sz w:val="24"/>
          <w:szCs w:val="24"/>
        </w:rPr>
        <w:t xml:space="preserve">的配置文件及其调用的接口，编写之后要使用的 </w:t>
      </w:r>
      <w:r>
        <w:rPr>
          <w:rFonts w:hint="eastAsia" w:ascii="宋体" w:hAnsi="宋体" w:eastAsia="宋体" w:cs="宋体"/>
          <w:i w:val="0"/>
          <w:iCs w:val="0"/>
          <w:sz w:val="24"/>
          <w:szCs w:val="24"/>
        </w:rPr>
        <w:t>sql</w:t>
      </w:r>
      <w:r>
        <w:rPr>
          <w:rFonts w:hint="eastAsia" w:ascii="宋体" w:hAnsi="宋体" w:eastAsia="宋体" w:cs="宋体"/>
          <w:i w:val="0"/>
          <w:iCs w:val="0"/>
          <w:spacing w:val="-80"/>
          <w:sz w:val="24"/>
          <w:szCs w:val="24"/>
        </w:rPr>
        <w:t xml:space="preserve"> </w:t>
      </w:r>
      <w:r>
        <w:rPr>
          <w:rFonts w:hint="eastAsia" w:ascii="宋体" w:hAnsi="宋体" w:eastAsia="宋体" w:cs="宋体"/>
          <w:i w:val="0"/>
          <w:iCs w:val="0"/>
          <w:spacing w:val="-2"/>
          <w:sz w:val="24"/>
          <w:szCs w:val="24"/>
        </w:rPr>
        <w:t xml:space="preserve">语句。 </w:t>
      </w:r>
    </w:p>
    <w:p>
      <w:pPr>
        <w:pStyle w:val="13"/>
        <w:keepNext w:val="0"/>
        <w:keepLines w:val="0"/>
        <w:pageBreakBefore w:val="0"/>
        <w:widowControl w:val="0"/>
        <w:numPr>
          <w:numId w:val="0"/>
        </w:numPr>
        <w:tabs>
          <w:tab w:val="left" w:pos="962"/>
        </w:tabs>
        <w:kinsoku/>
        <w:wordWrap/>
        <w:overflowPunct/>
        <w:topLinePunct w:val="0"/>
        <w:autoSpaceDE w:val="0"/>
        <w:autoSpaceDN w:val="0"/>
        <w:bidi w:val="0"/>
        <w:adjustRightInd/>
        <w:snapToGrid/>
        <w:spacing w:before="160" w:after="0" w:line="360" w:lineRule="auto"/>
        <w:ind w:left="599" w:leftChars="0" w:right="0" w:rightChars="0"/>
        <w:jc w:val="both"/>
        <w:textAlignment w:val="auto"/>
        <w:rPr>
          <w:rFonts w:hint="eastAsia" w:ascii="宋体" w:hAnsi="宋体" w:eastAsia="宋体" w:cs="宋体"/>
          <w:i w:val="0"/>
          <w:iCs w:val="0"/>
          <w:sz w:val="24"/>
          <w:szCs w:val="24"/>
        </w:rPr>
      </w:pPr>
      <w:r>
        <w:rPr>
          <w:rFonts w:hint="eastAsia" w:ascii="宋体" w:hAnsi="宋体" w:eastAsia="宋体" w:cs="宋体"/>
          <w:i w:val="0"/>
          <w:iCs w:val="0"/>
          <w:spacing w:val="-20"/>
          <w:sz w:val="24"/>
          <w:szCs w:val="24"/>
          <w:lang w:eastAsia="zh-CN"/>
        </w:rPr>
        <w:t>（</w:t>
      </w:r>
      <w:r>
        <w:rPr>
          <w:rFonts w:hint="eastAsia" w:ascii="宋体" w:hAnsi="宋体" w:eastAsia="宋体" w:cs="宋体"/>
          <w:i w:val="0"/>
          <w:iCs w:val="0"/>
          <w:spacing w:val="-20"/>
          <w:sz w:val="24"/>
          <w:szCs w:val="24"/>
          <w:lang w:val="en-US" w:eastAsia="zh-CN"/>
        </w:rPr>
        <w:t>3</w:t>
      </w:r>
      <w:r>
        <w:rPr>
          <w:rFonts w:hint="eastAsia" w:ascii="宋体" w:hAnsi="宋体" w:eastAsia="宋体" w:cs="宋体"/>
          <w:i w:val="0"/>
          <w:iCs w:val="0"/>
          <w:spacing w:val="-20"/>
          <w:sz w:val="24"/>
          <w:szCs w:val="24"/>
          <w:lang w:eastAsia="zh-CN"/>
        </w:rPr>
        <w:t>）</w:t>
      </w:r>
      <w:r>
        <w:rPr>
          <w:rFonts w:hint="eastAsia" w:ascii="宋体" w:hAnsi="宋体" w:eastAsia="宋体" w:cs="宋体"/>
          <w:i w:val="0"/>
          <w:iCs w:val="0"/>
          <w:spacing w:val="-20"/>
          <w:sz w:val="24"/>
          <w:szCs w:val="24"/>
        </w:rPr>
        <w:t xml:space="preserve">完成 </w:t>
      </w:r>
      <w:r>
        <w:rPr>
          <w:rFonts w:hint="eastAsia" w:ascii="宋体" w:hAnsi="宋体" w:eastAsia="宋体" w:cs="宋体"/>
          <w:i w:val="0"/>
          <w:iCs w:val="0"/>
          <w:spacing w:val="-4"/>
          <w:sz w:val="24"/>
          <w:szCs w:val="24"/>
        </w:rPr>
        <w:t>View</w:t>
      </w:r>
      <w:r>
        <w:rPr>
          <w:rFonts w:hint="eastAsia" w:ascii="宋体" w:hAnsi="宋体" w:eastAsia="宋体" w:cs="宋体"/>
          <w:i w:val="0"/>
          <w:iCs w:val="0"/>
          <w:spacing w:val="-1"/>
          <w:sz w:val="24"/>
          <w:szCs w:val="24"/>
        </w:rPr>
        <w:t xml:space="preserve"> </w:t>
      </w:r>
      <w:r>
        <w:rPr>
          <w:rFonts w:hint="eastAsia" w:ascii="宋体" w:hAnsi="宋体" w:eastAsia="宋体" w:cs="宋体"/>
          <w:i w:val="0"/>
          <w:iCs w:val="0"/>
          <w:sz w:val="24"/>
          <w:szCs w:val="24"/>
        </w:rPr>
        <w:t xml:space="preserve">层，编写前端页面，为对应的按钮设置向后端的请求操作。 </w:t>
      </w:r>
    </w:p>
    <w:p>
      <w:pPr>
        <w:pStyle w:val="13"/>
        <w:keepNext w:val="0"/>
        <w:keepLines w:val="0"/>
        <w:pageBreakBefore w:val="0"/>
        <w:widowControl w:val="0"/>
        <w:numPr>
          <w:numId w:val="0"/>
        </w:numPr>
        <w:tabs>
          <w:tab w:val="left" w:pos="962"/>
        </w:tabs>
        <w:kinsoku/>
        <w:wordWrap/>
        <w:overflowPunct/>
        <w:topLinePunct w:val="0"/>
        <w:autoSpaceDE w:val="0"/>
        <w:autoSpaceDN w:val="0"/>
        <w:bidi w:val="0"/>
        <w:adjustRightInd/>
        <w:snapToGrid/>
        <w:spacing w:before="161" w:after="0" w:line="360" w:lineRule="auto"/>
        <w:ind w:left="599" w:leftChars="0" w:right="358" w:rightChars="0"/>
        <w:jc w:val="both"/>
        <w:textAlignment w:val="auto"/>
        <w:rPr>
          <w:rFonts w:hint="eastAsia" w:ascii="宋体" w:hAnsi="宋体" w:eastAsia="宋体" w:cs="宋体"/>
          <w:i w:val="0"/>
          <w:iCs w:val="0"/>
          <w:sz w:val="24"/>
          <w:szCs w:val="24"/>
        </w:rPr>
      </w:pPr>
      <w:r>
        <w:rPr>
          <w:rFonts w:hint="eastAsia" w:ascii="宋体" w:hAnsi="宋体" w:eastAsia="宋体" w:cs="宋体"/>
          <w:i w:val="0"/>
          <w:iCs w:val="0"/>
          <w:spacing w:val="-21"/>
          <w:sz w:val="24"/>
          <w:szCs w:val="24"/>
          <w:lang w:eastAsia="zh-CN"/>
        </w:rPr>
        <w:t>（</w:t>
      </w:r>
      <w:r>
        <w:rPr>
          <w:rFonts w:hint="eastAsia" w:ascii="宋体" w:hAnsi="宋体" w:eastAsia="宋体" w:cs="宋体"/>
          <w:i w:val="0"/>
          <w:iCs w:val="0"/>
          <w:spacing w:val="-21"/>
          <w:sz w:val="24"/>
          <w:szCs w:val="24"/>
          <w:lang w:val="en-US" w:eastAsia="zh-CN"/>
        </w:rPr>
        <w:t>4</w:t>
      </w:r>
      <w:r>
        <w:rPr>
          <w:rFonts w:hint="eastAsia" w:ascii="宋体" w:hAnsi="宋体" w:eastAsia="宋体" w:cs="宋体"/>
          <w:i w:val="0"/>
          <w:iCs w:val="0"/>
          <w:spacing w:val="-21"/>
          <w:sz w:val="24"/>
          <w:szCs w:val="24"/>
          <w:lang w:eastAsia="zh-CN"/>
        </w:rPr>
        <w:t>）</w:t>
      </w:r>
      <w:r>
        <w:rPr>
          <w:rFonts w:hint="eastAsia" w:ascii="宋体" w:hAnsi="宋体" w:eastAsia="宋体" w:cs="宋体"/>
          <w:i w:val="0"/>
          <w:iCs w:val="0"/>
          <w:spacing w:val="-21"/>
          <w:sz w:val="24"/>
          <w:szCs w:val="24"/>
        </w:rPr>
        <w:t xml:space="preserve">完成 </w:t>
      </w:r>
      <w:r>
        <w:rPr>
          <w:rFonts w:hint="eastAsia" w:ascii="宋体" w:hAnsi="宋体" w:eastAsia="宋体" w:cs="宋体"/>
          <w:i w:val="0"/>
          <w:iCs w:val="0"/>
          <w:sz w:val="24"/>
          <w:szCs w:val="24"/>
        </w:rPr>
        <w:t xml:space="preserve">Controller </w:t>
      </w:r>
      <w:r>
        <w:rPr>
          <w:rFonts w:hint="eastAsia" w:ascii="宋体" w:hAnsi="宋体" w:eastAsia="宋体" w:cs="宋体"/>
          <w:i w:val="0"/>
          <w:iCs w:val="0"/>
          <w:spacing w:val="-13"/>
          <w:sz w:val="24"/>
          <w:szCs w:val="24"/>
        </w:rPr>
        <w:t>层，处理前端传过来的请求，获取前端传过来的数据并根</w:t>
      </w:r>
      <w:r>
        <w:rPr>
          <w:rFonts w:hint="eastAsia" w:ascii="宋体" w:hAnsi="宋体" w:eastAsia="宋体" w:cs="宋体"/>
          <w:i w:val="0"/>
          <w:iCs w:val="0"/>
          <w:spacing w:val="-6"/>
          <w:sz w:val="24"/>
          <w:szCs w:val="24"/>
        </w:rPr>
        <w:t xml:space="preserve">据需求调用实现写好的 </w:t>
      </w:r>
      <w:r>
        <w:rPr>
          <w:rFonts w:hint="eastAsia" w:ascii="宋体" w:hAnsi="宋体" w:eastAsia="宋体" w:cs="宋体"/>
          <w:i w:val="0"/>
          <w:iCs w:val="0"/>
          <w:sz w:val="24"/>
          <w:szCs w:val="24"/>
        </w:rPr>
        <w:t xml:space="preserve">sql 语句。 系统按照租客功能设计图来一一实现租客功能，具体的实现图如下： </w:t>
      </w:r>
    </w:p>
    <w:p>
      <w:pPr>
        <w:pStyle w:val="13"/>
        <w:keepNext w:val="0"/>
        <w:keepLines w:val="0"/>
        <w:pageBreakBefore w:val="0"/>
        <w:widowControl w:val="0"/>
        <w:numPr>
          <w:numId w:val="0"/>
        </w:numPr>
        <w:tabs>
          <w:tab w:val="left" w:pos="722"/>
        </w:tabs>
        <w:kinsoku/>
        <w:wordWrap/>
        <w:overflowPunct/>
        <w:topLinePunct w:val="0"/>
        <w:autoSpaceDE w:val="0"/>
        <w:autoSpaceDN w:val="0"/>
        <w:bidi w:val="0"/>
        <w:adjustRightInd/>
        <w:snapToGrid/>
        <w:spacing w:before="161" w:after="0" w:line="360" w:lineRule="auto"/>
        <w:ind w:left="119" w:leftChars="0" w:right="0" w:rightChars="0"/>
        <w:jc w:val="both"/>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lang w:eastAsia="zh-CN"/>
        </w:rPr>
        <w:t>（</w:t>
      </w:r>
      <w:r>
        <w:rPr>
          <w:rFonts w:hint="eastAsia" w:ascii="宋体" w:hAnsi="宋体" w:eastAsia="宋体" w:cs="宋体"/>
          <w:i w:val="0"/>
          <w:iCs w:val="0"/>
          <w:sz w:val="24"/>
          <w:szCs w:val="24"/>
          <w:lang w:val="en-US" w:eastAsia="zh-CN"/>
        </w:rPr>
        <w:t>1</w:t>
      </w:r>
      <w:r>
        <w:rPr>
          <w:rFonts w:hint="eastAsia" w:ascii="宋体" w:hAnsi="宋体" w:eastAsia="宋体" w:cs="宋体"/>
          <w:i w:val="0"/>
          <w:iCs w:val="0"/>
          <w:sz w:val="24"/>
          <w:szCs w:val="24"/>
          <w:lang w:eastAsia="zh-CN"/>
        </w:rPr>
        <w:t>）</w:t>
      </w:r>
      <w:r>
        <w:rPr>
          <w:rFonts w:hint="eastAsia" w:ascii="宋体" w:hAnsi="宋体" w:eastAsia="宋体" w:cs="宋体"/>
          <w:i w:val="0"/>
          <w:iCs w:val="0"/>
          <w:sz w:val="24"/>
          <w:szCs w:val="24"/>
        </w:rPr>
        <w:t xml:space="preserve">登录页面功能实现： </w:t>
      </w:r>
    </w:p>
    <w:p>
      <w:pPr>
        <w:spacing w:after="0" w:line="240" w:lineRule="auto"/>
        <w:jc w:val="left"/>
        <w:rPr>
          <w:i w:val="0"/>
          <w:iCs w:val="0"/>
          <w:sz w:val="24"/>
        </w:rPr>
      </w:pPr>
    </w:p>
    <w:p>
      <w:pPr>
        <w:spacing w:after="0" w:line="240" w:lineRule="auto"/>
        <w:jc w:val="left"/>
        <w:rPr>
          <w:i w:val="0"/>
          <w:iCs w:val="0"/>
          <w:sz w:val="24"/>
        </w:rPr>
      </w:pPr>
    </w:p>
    <w:p>
      <w:pPr>
        <w:spacing w:after="0" w:line="240" w:lineRule="auto"/>
        <w:jc w:val="left"/>
      </w:pPr>
      <w:r>
        <w:drawing>
          <wp:inline distT="0" distB="0" distL="114300" distR="114300">
            <wp:extent cx="5174615" cy="2577465"/>
            <wp:effectExtent l="0" t="0" r="6985"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1"/>
                    <a:stretch>
                      <a:fillRect/>
                    </a:stretch>
                  </pic:blipFill>
                  <pic:spPr>
                    <a:xfrm>
                      <a:off x="0" y="0"/>
                      <a:ext cx="5174615" cy="2577465"/>
                    </a:xfrm>
                    <a:prstGeom prst="rect">
                      <a:avLst/>
                    </a:prstGeom>
                    <a:noFill/>
                    <a:ln>
                      <a:noFill/>
                    </a:ln>
                  </pic:spPr>
                </pic:pic>
              </a:graphicData>
            </a:graphic>
          </wp:inline>
        </w:drawing>
      </w:r>
    </w:p>
    <w:p>
      <w:pPr>
        <w:spacing w:after="0" w:line="240" w:lineRule="auto"/>
        <w:jc w:val="left"/>
      </w:pPr>
    </w:p>
    <w:p>
      <w:pPr>
        <w:spacing w:before="66"/>
        <w:ind w:left="0" w:right="130" w:firstLine="0"/>
        <w:jc w:val="center"/>
        <w:rPr>
          <w:rFonts w:hint="eastAsia" w:ascii="宋体" w:hAnsi="宋体" w:eastAsia="宋体" w:cs="宋体"/>
          <w:i w:val="0"/>
          <w:iCs w:val="0"/>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i w:val="0"/>
          <w:iCs w:val="0"/>
          <w:sz w:val="24"/>
          <w:szCs w:val="24"/>
        </w:rPr>
        <w:t>图 4.2.1 系统登录</w:t>
      </w:r>
      <w:r>
        <w:rPr>
          <w:rFonts w:hint="eastAsia" w:ascii="宋体" w:hAnsi="宋体" w:eastAsia="宋体" w:cs="宋体"/>
          <w:i w:val="0"/>
          <w:iCs w:val="0"/>
          <w:sz w:val="24"/>
          <w:szCs w:val="24"/>
          <w:lang w:val="en-US" w:eastAsia="zh-CN"/>
        </w:rPr>
        <w:t>页面</w:t>
      </w:r>
    </w:p>
    <w:p>
      <w:pPr>
        <w:spacing w:before="66"/>
        <w:ind w:left="0" w:right="130" w:firstLine="0"/>
        <w:jc w:val="center"/>
        <w:rPr>
          <w:rFonts w:hint="eastAsia" w:ascii="宋体" w:hAnsi="宋体" w:eastAsia="宋体" w:cs="宋体"/>
          <w:i w:val="0"/>
          <w:iCs w:val="0"/>
          <w:sz w:val="24"/>
          <w:szCs w:val="24"/>
          <w:lang w:val="en-US" w:eastAsia="zh-CN"/>
        </w:rPr>
      </w:pPr>
    </w:p>
    <w:p>
      <w:pPr>
        <w:pStyle w:val="5"/>
        <w:spacing w:before="161" w:line="364" w:lineRule="auto"/>
        <w:ind w:right="357"/>
        <w:jc w:val="both"/>
        <w:rPr>
          <w:rFonts w:hint="default" w:ascii="宋体" w:hAnsi="宋体" w:eastAsia="宋体" w:cs="宋体"/>
          <w:i w:val="0"/>
          <w:iCs w:val="0"/>
          <w:sz w:val="24"/>
          <w:szCs w:val="24"/>
          <w:lang w:val="en-US" w:eastAsia="zh-CN"/>
        </w:rPr>
        <w:sectPr>
          <w:pgSz w:w="11910" w:h="16840"/>
          <w:pgMar w:top="1360" w:right="1440" w:bottom="1180" w:left="1680" w:header="899" w:footer="999" w:gutter="0"/>
          <w:pgNumType w:fmt="decimal"/>
          <w:cols w:space="720" w:num="1"/>
        </w:sectPr>
      </w:pPr>
      <w:r>
        <w:rPr>
          <w:rFonts w:hint="eastAsia" w:ascii="宋体" w:hAnsi="宋体" w:eastAsia="宋体" w:cs="宋体"/>
          <w:i w:val="0"/>
          <w:iCs w:val="0"/>
          <w:spacing w:val="-7"/>
          <w:lang w:val="en-US" w:eastAsia="zh-CN"/>
        </w:rPr>
        <w:t>用户可以输入</w:t>
      </w:r>
      <w:r>
        <w:rPr>
          <w:rFonts w:hint="eastAsia" w:ascii="宋体" w:hAnsi="宋体" w:eastAsia="宋体" w:cs="宋体"/>
          <w:i w:val="0"/>
          <w:iCs w:val="0"/>
          <w:spacing w:val="-7"/>
        </w:rPr>
        <w:t>已经</w:t>
      </w:r>
      <w:r>
        <w:rPr>
          <w:rFonts w:hint="eastAsia" w:ascii="宋体" w:hAnsi="宋体" w:eastAsia="宋体" w:cs="宋体"/>
          <w:i w:val="0"/>
          <w:iCs w:val="0"/>
          <w:spacing w:val="-7"/>
          <w:lang w:val="en-US" w:eastAsia="zh-CN"/>
        </w:rPr>
        <w:t>由学院</w:t>
      </w:r>
      <w:r>
        <w:rPr>
          <w:rFonts w:hint="eastAsia" w:ascii="宋体" w:hAnsi="宋体" w:eastAsia="宋体" w:cs="宋体"/>
          <w:i w:val="0"/>
          <w:iCs w:val="0"/>
          <w:spacing w:val="-7"/>
        </w:rPr>
        <w:t>注册</w:t>
      </w:r>
      <w:r>
        <w:rPr>
          <w:rFonts w:hint="eastAsia" w:ascii="宋体" w:hAnsi="宋体" w:eastAsia="宋体" w:cs="宋体"/>
          <w:i w:val="0"/>
          <w:iCs w:val="0"/>
          <w:spacing w:val="-7"/>
          <w:lang w:val="en-US" w:eastAsia="zh-CN"/>
        </w:rPr>
        <w:t>账户、密码</w:t>
      </w:r>
      <w:r>
        <w:rPr>
          <w:rFonts w:hint="eastAsia" w:ascii="宋体" w:hAnsi="宋体" w:eastAsia="宋体" w:cs="宋体"/>
          <w:i w:val="0"/>
          <w:iCs w:val="0"/>
          <w:spacing w:val="-7"/>
        </w:rPr>
        <w:t>进行登录，未注册的用</w:t>
      </w:r>
      <w:r>
        <w:rPr>
          <w:rFonts w:hint="eastAsia" w:ascii="宋体" w:hAnsi="宋体" w:eastAsia="宋体" w:cs="宋体"/>
          <w:i w:val="0"/>
          <w:iCs w:val="0"/>
          <w:spacing w:val="-7"/>
          <w:lang w:val="en-US" w:eastAsia="zh-CN"/>
        </w:rPr>
        <w:t>户不允许登录。</w:t>
      </w:r>
      <w:r>
        <w:rPr>
          <w:rFonts w:hint="eastAsia" w:ascii="宋体" w:hAnsi="宋体" w:eastAsia="宋体" w:cs="宋体"/>
          <w:i w:val="0"/>
          <w:iCs w:val="0"/>
          <w:sz w:val="24"/>
          <w:szCs w:val="24"/>
          <w:lang w:val="en-US" w:eastAsia="zh-CN"/>
        </w:rPr>
        <w:t>但是可以浏览基础页面。</w:t>
      </w:r>
    </w:p>
    <w:p>
      <w:pPr>
        <w:pStyle w:val="5"/>
        <w:spacing w:before="161" w:line="364" w:lineRule="auto"/>
        <w:ind w:right="357"/>
        <w:jc w:val="both"/>
        <w:rPr>
          <w:rFonts w:hint="default" w:ascii="宋体" w:hAnsi="宋体" w:eastAsia="宋体" w:cs="宋体"/>
          <w:i w:val="0"/>
          <w:iCs w:val="0"/>
          <w:spacing w:val="-7"/>
          <w:lang w:val="en-US" w:eastAsia="zh-CN"/>
        </w:rPr>
      </w:pPr>
      <w:r>
        <w:rPr>
          <w:rFonts w:hint="eastAsia" w:ascii="宋体" w:hAnsi="宋体" w:eastAsia="宋体" w:cs="宋体"/>
          <w:i w:val="0"/>
          <w:iCs w:val="0"/>
          <w:spacing w:val="-7"/>
          <w:lang w:val="en-US" w:eastAsia="zh-CN"/>
        </w:rPr>
        <w:t>（2）个人信息填写页面显示：</w:t>
      </w:r>
    </w:p>
    <w:p>
      <w:pPr>
        <w:pStyle w:val="5"/>
        <w:spacing w:before="161" w:line="364" w:lineRule="auto"/>
        <w:ind w:right="357"/>
        <w:jc w:val="both"/>
        <w:rPr>
          <w:rFonts w:hint="eastAsia" w:ascii="宋体" w:hAnsi="宋体" w:eastAsia="宋体" w:cs="宋体"/>
          <w:i w:val="0"/>
          <w:iCs w:val="0"/>
          <w:spacing w:val="-7"/>
          <w:lang w:val="en-US" w:eastAsia="zh-CN"/>
        </w:rPr>
      </w:pPr>
      <w:r>
        <w:rPr>
          <w:rFonts w:hint="eastAsia" w:ascii="宋体" w:hAnsi="宋体" w:eastAsia="宋体" w:cs="宋体"/>
          <w:i w:val="0"/>
          <w:iCs w:val="0"/>
          <w:spacing w:val="-7"/>
          <w:lang w:val="en-US" w:eastAsia="zh-CN"/>
        </w:rPr>
        <w:drawing>
          <wp:inline distT="0" distB="0" distL="114300" distR="114300">
            <wp:extent cx="5454015" cy="3221355"/>
            <wp:effectExtent l="0" t="0" r="6985" b="4445"/>
            <wp:docPr id="64" name="图片 64" descr="L6~WETT727HITC)BKVPXM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L6~WETT727HITC)BKVPXM1J"/>
                    <pic:cNvPicPr>
                      <a:picLocks noChangeAspect="1"/>
                    </pic:cNvPicPr>
                  </pic:nvPicPr>
                  <pic:blipFill>
                    <a:blip r:embed="rId32"/>
                    <a:stretch>
                      <a:fillRect/>
                    </a:stretch>
                  </pic:blipFill>
                  <pic:spPr>
                    <a:xfrm>
                      <a:off x="0" y="0"/>
                      <a:ext cx="5454015" cy="3221355"/>
                    </a:xfrm>
                    <a:prstGeom prst="rect">
                      <a:avLst/>
                    </a:prstGeom>
                  </pic:spPr>
                </pic:pic>
              </a:graphicData>
            </a:graphic>
          </wp:inline>
        </w:drawing>
      </w:r>
    </w:p>
    <w:p>
      <w:pPr>
        <w:pStyle w:val="4"/>
        <w:ind w:left="0" w:right="3282" w:firstLine="2160" w:firstLineChars="9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4.2.12 </w:t>
      </w:r>
      <w:r>
        <w:rPr>
          <w:rFonts w:hint="eastAsia" w:ascii="宋体" w:hAnsi="宋体" w:eastAsia="宋体" w:cs="宋体"/>
          <w:i w:val="0"/>
          <w:iCs w:val="0"/>
          <w:sz w:val="24"/>
          <w:szCs w:val="24"/>
          <w:lang w:val="en-US" w:eastAsia="zh-CN"/>
        </w:rPr>
        <w:t>填写</w:t>
      </w:r>
      <w:r>
        <w:rPr>
          <w:rFonts w:hint="eastAsia" w:ascii="宋体" w:hAnsi="宋体" w:eastAsia="宋体" w:cs="宋体"/>
          <w:i w:val="0"/>
          <w:iCs w:val="0"/>
          <w:sz w:val="24"/>
          <w:szCs w:val="24"/>
        </w:rPr>
        <w:t>个人信息</w:t>
      </w:r>
    </w:p>
    <w:p>
      <w:pPr>
        <w:rPr>
          <w:rFonts w:hint="eastAsia"/>
        </w:rPr>
      </w:pPr>
    </w:p>
    <w:p>
      <w:pPr>
        <w:rPr>
          <w:rFonts w:hint="eastAsia" w:ascii="宋体" w:hAnsi="宋体" w:eastAsia="宋体" w:cs="宋体"/>
          <w:i w:val="0"/>
          <w:iCs w:val="0"/>
          <w:spacing w:val="-7"/>
          <w:lang w:val="en-US" w:eastAsia="zh-CN"/>
        </w:rPr>
      </w:pPr>
      <w:r>
        <w:rPr>
          <w:rFonts w:hint="eastAsia" w:eastAsia="宋体"/>
          <w:sz w:val="24"/>
          <w:szCs w:val="24"/>
          <w:lang w:val="en-US" w:eastAsia="zh-CN"/>
        </w:rPr>
        <w:t>学生在此页面填写自己的个人信息，也可以在此页面修改自己的个人信息，确认无误后再保存至系统中。</w:t>
      </w:r>
    </w:p>
    <w:p>
      <w:pPr>
        <w:pStyle w:val="13"/>
        <w:numPr>
          <w:numId w:val="0"/>
        </w:numPr>
        <w:tabs>
          <w:tab w:val="left" w:pos="722"/>
        </w:tabs>
        <w:spacing w:before="160" w:after="0" w:line="240" w:lineRule="auto"/>
        <w:ind w:left="119" w:leftChars="0" w:right="0" w:rightChars="0"/>
        <w:jc w:val="left"/>
        <w:rPr>
          <w:i w:val="0"/>
          <w:iCs w:val="0"/>
        </w:rPr>
      </w:pPr>
      <w:r>
        <w:rPr>
          <w:rFonts w:hint="eastAsia" w:ascii="宋体" w:hAnsi="宋体" w:eastAsia="宋体" w:cs="宋体"/>
          <w:i w:val="0"/>
          <w:iCs w:val="0"/>
          <w:sz w:val="24"/>
          <w:lang w:eastAsia="zh-CN"/>
        </w:rPr>
        <w:t>（</w:t>
      </w:r>
      <w:r>
        <w:rPr>
          <w:rFonts w:hint="eastAsia" w:ascii="宋体" w:hAnsi="宋体" w:eastAsia="宋体" w:cs="宋体"/>
          <w:i w:val="0"/>
          <w:iCs w:val="0"/>
          <w:sz w:val="24"/>
          <w:lang w:val="en-US" w:eastAsia="zh-CN"/>
        </w:rPr>
        <w:t>3</w:t>
      </w:r>
      <w:r>
        <w:rPr>
          <w:rFonts w:hint="eastAsia" w:ascii="宋体" w:hAnsi="宋体" w:eastAsia="宋体" w:cs="宋体"/>
          <w:i w:val="0"/>
          <w:iCs w:val="0"/>
          <w:sz w:val="24"/>
          <w:lang w:eastAsia="zh-CN"/>
        </w:rPr>
        <w:t>）</w:t>
      </w:r>
      <w:r>
        <w:rPr>
          <w:rFonts w:hint="eastAsia" w:ascii="宋体" w:hAnsi="宋体" w:eastAsia="宋体" w:cs="宋体"/>
          <w:i w:val="0"/>
          <w:iCs w:val="0"/>
          <w:sz w:val="24"/>
        </w:rPr>
        <w:t>系统主页</w:t>
      </w:r>
      <w:r>
        <w:rPr>
          <w:rFonts w:hint="eastAsia" w:ascii="宋体" w:hAnsi="宋体" w:eastAsia="宋体" w:cs="宋体"/>
          <w:i w:val="0"/>
          <w:iCs w:val="0"/>
          <w:sz w:val="24"/>
          <w:lang w:val="en-US" w:eastAsia="zh-CN"/>
        </w:rPr>
        <w:t>成绩</w:t>
      </w:r>
      <w:r>
        <w:rPr>
          <w:rFonts w:hint="eastAsia" w:ascii="宋体" w:hAnsi="宋体" w:eastAsia="宋体" w:cs="宋体"/>
          <w:i w:val="0"/>
          <w:iCs w:val="0"/>
          <w:sz w:val="24"/>
        </w:rPr>
        <w:t>显示：</w:t>
      </w:r>
      <w:r>
        <w:rPr>
          <w:i w:val="0"/>
          <w:iCs w:val="0"/>
          <w:sz w:val="24"/>
        </w:rPr>
        <w:t xml:space="preserve"> </w:t>
      </w:r>
    </w:p>
    <w:p>
      <w:pPr>
        <w:pStyle w:val="13"/>
        <w:keepNext w:val="0"/>
        <w:keepLines w:val="0"/>
        <w:pageBreakBefore w:val="0"/>
        <w:widowControl w:val="0"/>
        <w:numPr>
          <w:ilvl w:val="0"/>
          <w:numId w:val="0"/>
        </w:numPr>
        <w:tabs>
          <w:tab w:val="left" w:pos="722"/>
        </w:tabs>
        <w:kinsoku/>
        <w:wordWrap/>
        <w:overflowPunct/>
        <w:topLinePunct w:val="0"/>
        <w:autoSpaceDE w:val="0"/>
        <w:autoSpaceDN w:val="0"/>
        <w:bidi w:val="0"/>
        <w:adjustRightInd/>
        <w:snapToGrid/>
        <w:spacing w:before="160" w:after="0" w:line="360" w:lineRule="auto"/>
        <w:ind w:left="119" w:leftChars="0" w:right="0" w:rightChars="0"/>
        <w:jc w:val="left"/>
        <w:textAlignment w:val="auto"/>
        <w:rPr>
          <w:rFonts w:hint="eastAsia" w:ascii="宋体" w:hAnsi="宋体" w:eastAsia="宋体" w:cs="宋体"/>
          <w:i w:val="0"/>
          <w:iCs w:val="0"/>
          <w:sz w:val="24"/>
          <w:szCs w:val="24"/>
        </w:rPr>
      </w:pPr>
      <w:r>
        <w:drawing>
          <wp:inline distT="0" distB="0" distL="114300" distR="114300">
            <wp:extent cx="5194935" cy="2607310"/>
            <wp:effectExtent l="0" t="0" r="12065"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3"/>
                    <a:stretch>
                      <a:fillRect/>
                    </a:stretch>
                  </pic:blipFill>
                  <pic:spPr>
                    <a:xfrm>
                      <a:off x="0" y="0"/>
                      <a:ext cx="5194935" cy="2607310"/>
                    </a:xfrm>
                    <a:prstGeom prst="rect">
                      <a:avLst/>
                    </a:prstGeom>
                    <a:noFill/>
                    <a:ln>
                      <a:noFill/>
                    </a:ln>
                  </pic:spPr>
                </pic:pic>
              </a:graphicData>
            </a:graphic>
          </wp:inline>
        </w:drawing>
      </w:r>
      <w:r>
        <w:rPr>
          <w:rFonts w:hint="eastAsia"/>
          <w:i w:val="0"/>
          <w:iCs w:val="0"/>
          <w:sz w:val="24"/>
          <w:lang w:val="en-US" w:eastAsia="zh-CN"/>
        </w:rPr>
        <w:tab/>
      </w:r>
      <w:r>
        <w:rPr>
          <w:rFonts w:hint="eastAsia"/>
          <w:i w:val="0"/>
          <w:iCs w:val="0"/>
          <w:sz w:val="24"/>
          <w:lang w:val="en-US" w:eastAsia="zh-CN"/>
        </w:rPr>
        <w:tab/>
      </w:r>
      <w:r>
        <w:rPr>
          <w:rFonts w:hint="eastAsia"/>
          <w:i w:val="0"/>
          <w:iCs w:val="0"/>
          <w:sz w:val="24"/>
          <w:lang w:val="en-US" w:eastAsia="zh-CN"/>
        </w:rPr>
        <w:tab/>
      </w:r>
      <w:r>
        <w:rPr>
          <w:rFonts w:hint="eastAsia" w:ascii="宋体" w:hAnsi="宋体" w:eastAsia="宋体" w:cs="宋体"/>
          <w:i w:val="0"/>
          <w:iCs w:val="0"/>
          <w:sz w:val="24"/>
          <w:szCs w:val="24"/>
        </w:rPr>
        <w:t>图 4.2.4 系统主页</w:t>
      </w:r>
      <w:r>
        <w:rPr>
          <w:rFonts w:hint="eastAsia" w:ascii="宋体" w:hAnsi="宋体" w:eastAsia="宋体" w:cs="宋体"/>
          <w:i w:val="0"/>
          <w:iCs w:val="0"/>
          <w:sz w:val="24"/>
          <w:szCs w:val="24"/>
          <w:lang w:val="en-US" w:eastAsia="zh-CN"/>
        </w:rPr>
        <w:t>成绩</w:t>
      </w:r>
      <w:r>
        <w:rPr>
          <w:rFonts w:hint="eastAsia" w:ascii="宋体" w:hAnsi="宋体" w:eastAsia="宋体" w:cs="宋体"/>
          <w:i w:val="0"/>
          <w:iCs w:val="0"/>
          <w:sz w:val="24"/>
          <w:szCs w:val="24"/>
        </w:rPr>
        <w:t>显示</w:t>
      </w:r>
    </w:p>
    <w:p>
      <w:pPr>
        <w:pStyle w:val="13"/>
        <w:keepNext w:val="0"/>
        <w:keepLines w:val="0"/>
        <w:pageBreakBefore w:val="0"/>
        <w:widowControl w:val="0"/>
        <w:numPr>
          <w:ilvl w:val="0"/>
          <w:numId w:val="0"/>
        </w:numPr>
        <w:tabs>
          <w:tab w:val="left" w:pos="722"/>
        </w:tabs>
        <w:kinsoku/>
        <w:wordWrap/>
        <w:overflowPunct/>
        <w:topLinePunct w:val="0"/>
        <w:autoSpaceDE w:val="0"/>
        <w:autoSpaceDN w:val="0"/>
        <w:bidi w:val="0"/>
        <w:adjustRightInd/>
        <w:snapToGrid/>
        <w:spacing w:before="160" w:after="0" w:line="360" w:lineRule="auto"/>
        <w:ind w:right="0" w:rightChars="0"/>
        <w:jc w:val="both"/>
        <w:textAlignment w:val="auto"/>
        <w:rPr>
          <w:rFonts w:hint="default" w:ascii="宋体" w:hAnsi="宋体" w:eastAsia="宋体" w:cs="宋体"/>
          <w:i w:val="0"/>
          <w:iCs w:val="0"/>
          <w:sz w:val="24"/>
          <w:szCs w:val="24"/>
          <w:lang w:val="en-US"/>
        </w:rPr>
      </w:pPr>
      <w:r>
        <w:rPr>
          <w:rFonts w:hint="eastAsia" w:ascii="宋体" w:hAnsi="宋体" w:eastAsia="宋体" w:cs="宋体"/>
          <w:i w:val="0"/>
          <w:iCs w:val="0"/>
          <w:sz w:val="24"/>
          <w:szCs w:val="24"/>
        </w:rPr>
        <w:t>该页面</w:t>
      </w:r>
      <w:r>
        <w:rPr>
          <w:rFonts w:hint="eastAsia" w:ascii="宋体" w:hAnsi="宋体" w:eastAsia="宋体" w:cs="宋体"/>
          <w:i w:val="0"/>
          <w:iCs w:val="0"/>
          <w:sz w:val="24"/>
          <w:szCs w:val="24"/>
          <w:lang w:val="en-US" w:eastAsia="zh-CN"/>
        </w:rPr>
        <w:t>显示所有成绩信息</w:t>
      </w:r>
      <w:r>
        <w:rPr>
          <w:rFonts w:hint="eastAsia" w:ascii="宋体" w:hAnsi="宋体" w:eastAsia="宋体" w:cs="宋体"/>
          <w:i w:val="0"/>
          <w:iCs w:val="0"/>
          <w:sz w:val="24"/>
          <w:szCs w:val="24"/>
        </w:rPr>
        <w:t>供</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浏览</w:t>
      </w:r>
      <w:r>
        <w:rPr>
          <w:rFonts w:hint="eastAsia" w:ascii="宋体" w:hAnsi="宋体" w:eastAsia="宋体" w:cs="宋体"/>
          <w:i w:val="0"/>
          <w:iCs w:val="0"/>
          <w:sz w:val="24"/>
          <w:szCs w:val="24"/>
          <w:lang w:eastAsia="zh-CN"/>
        </w:rPr>
        <w:t>。</w:t>
      </w:r>
      <w:r>
        <w:rPr>
          <w:rFonts w:hint="eastAsia" w:ascii="宋体" w:hAnsi="宋体" w:eastAsia="宋体" w:cs="宋体"/>
          <w:i w:val="0"/>
          <w:iCs w:val="0"/>
          <w:sz w:val="24"/>
          <w:szCs w:val="24"/>
          <w:lang w:val="en-US" w:eastAsia="zh-CN"/>
        </w:rPr>
        <w:t>学生可以查看每一学期的成绩，不同课程的成绩信息。并且可以选择不同学期学年来查看自己的成绩。</w:t>
      </w:r>
    </w:p>
    <w:p>
      <w:pPr>
        <w:pStyle w:val="5"/>
        <w:sectPr>
          <w:headerReference r:id="rId11" w:type="default"/>
          <w:footerReference r:id="rId12" w:type="default"/>
          <w:pgSz w:w="11910" w:h="16840"/>
          <w:pgMar w:top="1360" w:right="1440" w:bottom="1180" w:left="1680" w:header="899" w:footer="999" w:gutter="0"/>
          <w:pgNumType w:fmt="decimal"/>
          <w:cols w:space="720" w:num="1"/>
        </w:sectPr>
      </w:pPr>
    </w:p>
    <w:p>
      <w:pPr>
        <w:pStyle w:val="5"/>
        <w:rPr>
          <w:i w:val="0"/>
          <w:iCs w:val="0"/>
          <w:sz w:val="20"/>
        </w:rPr>
      </w:pPr>
      <w:r>
        <w:drawing>
          <wp:inline distT="0" distB="0" distL="114300" distR="114300">
            <wp:extent cx="4542790" cy="2919730"/>
            <wp:effectExtent l="0" t="0" r="3810"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4"/>
                    <a:stretch>
                      <a:fillRect/>
                    </a:stretch>
                  </pic:blipFill>
                  <pic:spPr>
                    <a:xfrm>
                      <a:off x="0" y="0"/>
                      <a:ext cx="4542790" cy="2919730"/>
                    </a:xfrm>
                    <a:prstGeom prst="rect">
                      <a:avLst/>
                    </a:prstGeom>
                    <a:noFill/>
                    <a:ln>
                      <a:noFill/>
                    </a:ln>
                  </pic:spPr>
                </pic:pic>
              </a:graphicData>
            </a:graphic>
          </wp:inline>
        </w:drawing>
      </w:r>
    </w:p>
    <w:p>
      <w:pPr>
        <w:spacing w:before="67"/>
        <w:ind w:left="0" w:right="115" w:firstLine="0"/>
        <w:jc w:val="center"/>
        <w:rPr>
          <w:rFonts w:hint="eastAsia" w:ascii="宋体" w:hAnsi="宋体" w:eastAsia="宋体" w:cs="宋体"/>
          <w:i w:val="0"/>
          <w:iCs w:val="0"/>
          <w:sz w:val="24"/>
        </w:rPr>
      </w:pPr>
    </w:p>
    <w:p>
      <w:pPr>
        <w:spacing w:before="67"/>
        <w:ind w:left="0" w:right="115" w:firstLine="0"/>
        <w:jc w:val="center"/>
        <w:rPr>
          <w:i w:val="0"/>
          <w:iCs w:val="0"/>
          <w:sz w:val="24"/>
        </w:rPr>
      </w:pPr>
      <w:r>
        <w:rPr>
          <w:rFonts w:hint="eastAsia" w:ascii="宋体" w:hAnsi="宋体" w:eastAsia="宋体" w:cs="宋体"/>
          <w:i w:val="0"/>
          <w:iCs w:val="0"/>
          <w:sz w:val="24"/>
        </w:rPr>
        <w:t>图 4.2.5 系统主页分页功能</w:t>
      </w:r>
      <w:r>
        <w:rPr>
          <w:i w:val="0"/>
          <w:iCs w:val="0"/>
          <w:sz w:val="24"/>
        </w:rPr>
        <w:t xml:space="preserve"> </w:t>
      </w:r>
    </w:p>
    <w:p>
      <w:pPr>
        <w:numPr>
          <w:numId w:val="0"/>
        </w:numPr>
        <w:ind w:right="0" w:rightChars="0"/>
        <w:rPr>
          <w:rFonts w:hint="default"/>
          <w:i w:val="0"/>
          <w:iCs w:val="0"/>
          <w:sz w:val="24"/>
          <w:lang w:val="en-US" w:eastAsia="zh-CN"/>
        </w:rPr>
      </w:pPr>
    </w:p>
    <w:p>
      <w:pPr>
        <w:numPr>
          <w:numId w:val="0"/>
        </w:numPr>
        <w:ind w:right="0" w:rightChars="0"/>
        <w:rPr>
          <w:rFonts w:hint="eastAsia"/>
          <w:i w:val="0"/>
          <w:iCs w:val="0"/>
          <w:sz w:val="24"/>
          <w:lang w:val="en-US" w:eastAsia="zh-CN"/>
        </w:rPr>
      </w:pPr>
      <w:r>
        <w:rPr>
          <w:rFonts w:hint="eastAsia"/>
          <w:i w:val="0"/>
          <w:iCs w:val="0"/>
          <w:sz w:val="24"/>
          <w:lang w:val="en-US" w:eastAsia="zh-CN"/>
        </w:rPr>
        <w:t>系统进行了分页功能的设计，用户可以更方便快捷的使用此系统。</w:t>
      </w:r>
    </w:p>
    <w:p>
      <w:pPr>
        <w:numPr>
          <w:numId w:val="0"/>
        </w:numPr>
        <w:ind w:right="0" w:rightChars="0"/>
        <w:rPr>
          <w:rFonts w:hint="default"/>
          <w:i w:val="0"/>
          <w:iCs w:val="0"/>
          <w:sz w:val="24"/>
          <w:lang w:val="en-US" w:eastAsia="zh-CN"/>
        </w:rPr>
      </w:pPr>
      <w:r>
        <w:rPr>
          <w:rFonts w:hint="eastAsia"/>
          <w:i w:val="0"/>
          <w:iCs w:val="0"/>
          <w:sz w:val="24"/>
          <w:lang w:val="en-US" w:eastAsia="zh-CN"/>
        </w:rPr>
        <w:t>（4）修改密码页面</w:t>
      </w:r>
    </w:p>
    <w:p>
      <w:pPr>
        <w:numPr>
          <w:numId w:val="0"/>
        </w:numPr>
        <w:ind w:right="0" w:rightChars="0"/>
        <w:rPr>
          <w:rFonts w:hint="default"/>
          <w:i w:val="0"/>
          <w:iCs w:val="0"/>
          <w:sz w:val="24"/>
          <w:lang w:val="en-US" w:eastAsia="zh-CN"/>
        </w:rPr>
      </w:pPr>
      <w:r>
        <w:rPr>
          <w:rFonts w:hint="default"/>
          <w:i w:val="0"/>
          <w:iCs w:val="0"/>
          <w:sz w:val="24"/>
          <w:lang w:val="en-US" w:eastAsia="zh-CN"/>
        </w:rPr>
        <w:drawing>
          <wp:inline distT="0" distB="0" distL="114300" distR="114300">
            <wp:extent cx="5575300" cy="3304540"/>
            <wp:effectExtent l="0" t="0" r="0" b="10160"/>
            <wp:docPr id="69" name="图片 69" descr=")~@%XWJ(ZRK3RA3[SB@T1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XWJ(ZRK3RA3[SB@T18S"/>
                    <pic:cNvPicPr>
                      <a:picLocks noChangeAspect="1"/>
                    </pic:cNvPicPr>
                  </pic:nvPicPr>
                  <pic:blipFill>
                    <a:blip r:embed="rId35"/>
                    <a:stretch>
                      <a:fillRect/>
                    </a:stretch>
                  </pic:blipFill>
                  <pic:spPr>
                    <a:xfrm>
                      <a:off x="0" y="0"/>
                      <a:ext cx="5575300" cy="3304540"/>
                    </a:xfrm>
                    <a:prstGeom prst="rect">
                      <a:avLst/>
                    </a:prstGeom>
                  </pic:spPr>
                </pic:pic>
              </a:graphicData>
            </a:graphic>
          </wp:inline>
        </w:drawing>
      </w:r>
    </w:p>
    <w:p>
      <w:pPr>
        <w:numPr>
          <w:numId w:val="0"/>
        </w:numPr>
        <w:ind w:right="0" w:rightChars="0"/>
        <w:rPr>
          <w:rFonts w:hint="default"/>
          <w:i w:val="0"/>
          <w:iCs w:val="0"/>
          <w:sz w:val="24"/>
          <w:lang w:val="en-US" w:eastAsia="zh-CN"/>
        </w:rPr>
      </w:pPr>
    </w:p>
    <w:p>
      <w:pPr>
        <w:numPr>
          <w:numId w:val="0"/>
        </w:numPr>
        <w:ind w:right="0" w:rightChars="0"/>
        <w:rPr>
          <w:rFonts w:hint="default"/>
          <w:i w:val="0"/>
          <w:iCs w:val="0"/>
          <w:sz w:val="24"/>
          <w:lang w:val="en-US" w:eastAsia="zh-CN"/>
        </w:rPr>
        <w:sectPr>
          <w:footerReference r:id="rId13" w:type="default"/>
          <w:pgSz w:w="11910" w:h="16840"/>
          <w:pgMar w:top="1360" w:right="1440" w:bottom="1180" w:left="1680" w:header="899" w:footer="999" w:gutter="0"/>
          <w:pgNumType w:fmt="decimal"/>
          <w:cols w:space="720" w:num="1"/>
        </w:sectPr>
      </w:pPr>
      <w:r>
        <w:rPr>
          <w:rFonts w:hint="eastAsia"/>
          <w:i w:val="0"/>
          <w:iCs w:val="0"/>
          <w:sz w:val="24"/>
          <w:lang w:val="en-US" w:eastAsia="zh-CN"/>
        </w:rPr>
        <w:t>学生和教师都可以在此页面修改自己的账户密码</w:t>
      </w:r>
    </w:p>
    <w:p>
      <w:pPr>
        <w:pStyle w:val="5"/>
        <w:bidi w:val="0"/>
        <w:rPr>
          <w:rFonts w:hint="eastAsia"/>
          <w:sz w:val="24"/>
          <w:szCs w:val="24"/>
        </w:rPr>
        <w:sectPr>
          <w:headerReference r:id="rId14" w:type="default"/>
          <w:footerReference r:id="rId15" w:type="default"/>
          <w:type w:val="continuous"/>
          <w:pgSz w:w="11910" w:h="16840"/>
          <w:pgMar w:top="1360" w:right="1440" w:bottom="1180" w:left="1680" w:header="899" w:footer="999" w:gutter="0"/>
          <w:pgNumType w:fmt="decimal"/>
          <w:cols w:space="720" w:num="1"/>
        </w:sectPr>
      </w:pPr>
    </w:p>
    <w:p>
      <w:pPr>
        <w:pStyle w:val="5"/>
        <w:spacing w:before="4"/>
        <w:rPr>
          <w:i w:val="0"/>
          <w:iCs w:val="0"/>
          <w:sz w:val="10"/>
        </w:rPr>
      </w:pPr>
    </w:p>
    <w:p>
      <w:pPr>
        <w:pStyle w:val="3"/>
        <w:numPr>
          <w:numId w:val="0"/>
        </w:numPr>
        <w:tabs>
          <w:tab w:val="left" w:pos="822"/>
        </w:tabs>
        <w:spacing w:before="62" w:after="0" w:line="240" w:lineRule="auto"/>
        <w:ind w:leftChars="0" w:right="0" w:rightChars="0"/>
        <w:jc w:val="left"/>
        <w:outlineLvl w:val="1"/>
        <w:rPr>
          <w:rFonts w:hint="eastAsia" w:eastAsia="黑体"/>
          <w:sz w:val="28"/>
          <w:szCs w:val="28"/>
          <w:lang w:eastAsia="zh-CN"/>
        </w:rPr>
      </w:pPr>
      <w:bookmarkStart w:id="14" w:name="_bookmark30"/>
      <w:bookmarkEnd w:id="14"/>
      <w:bookmarkStart w:id="15" w:name="_Toc15280"/>
      <w:r>
        <w:rPr>
          <w:rFonts w:hint="eastAsia" w:ascii="黑体" w:hAnsi="黑体" w:eastAsia="黑体" w:cs="黑体"/>
          <w:i w:val="0"/>
          <w:iCs w:val="0"/>
          <w:spacing w:val="-1"/>
          <w:sz w:val="28"/>
          <w:szCs w:val="28"/>
          <w:lang w:val="en-US" w:eastAsia="zh-CN"/>
        </w:rPr>
        <w:t>4.3 教师</w:t>
      </w:r>
      <w:r>
        <w:rPr>
          <w:rFonts w:hint="eastAsia" w:ascii="黑体" w:hAnsi="黑体" w:eastAsia="黑体" w:cs="黑体"/>
          <w:i w:val="0"/>
          <w:iCs w:val="0"/>
          <w:spacing w:val="-1"/>
          <w:sz w:val="28"/>
          <w:szCs w:val="28"/>
        </w:rPr>
        <w:t>功能实现</w:t>
      </w:r>
      <w:bookmarkEnd w:id="15"/>
      <w:r>
        <w:rPr>
          <w:rFonts w:hint="eastAsia" w:ascii="黑体" w:hAnsi="黑体" w:eastAsia="黑体" w:cs="黑体"/>
          <w:i w:val="0"/>
          <w:iCs w:val="0"/>
          <w:spacing w:val="-1"/>
          <w:sz w:val="28"/>
          <w:szCs w:val="28"/>
        </w:rPr>
        <w:t xml:space="preserve"> </w:t>
      </w:r>
    </w:p>
    <w:p>
      <w:pPr>
        <w:numPr>
          <w:ilvl w:val="0"/>
          <w:numId w:val="10"/>
        </w:numPr>
        <w:rPr>
          <w:rFonts w:hint="eastAsia"/>
          <w:i w:val="0"/>
          <w:iCs w:val="0"/>
          <w:sz w:val="24"/>
          <w:lang w:val="en-US" w:eastAsia="zh-CN"/>
        </w:rPr>
      </w:pPr>
      <w:r>
        <w:rPr>
          <w:rFonts w:hint="eastAsia"/>
          <w:i w:val="0"/>
          <w:iCs w:val="0"/>
          <w:sz w:val="24"/>
          <w:lang w:val="en-US" w:eastAsia="zh-CN"/>
        </w:rPr>
        <w:t>教师个人信息</w:t>
      </w:r>
    </w:p>
    <w:p>
      <w:pPr>
        <w:numPr>
          <w:numId w:val="0"/>
        </w:numPr>
        <w:ind w:right="0" w:rightChars="0"/>
        <w:rPr>
          <w:rFonts w:hint="default"/>
          <w:i w:val="0"/>
          <w:iCs w:val="0"/>
          <w:sz w:val="24"/>
          <w:lang w:val="en-US" w:eastAsia="zh-CN"/>
        </w:rPr>
      </w:pPr>
      <w:r>
        <w:rPr>
          <w:rFonts w:hint="default"/>
          <w:i w:val="0"/>
          <w:iCs w:val="0"/>
          <w:sz w:val="24"/>
          <w:lang w:val="en-US" w:eastAsia="zh-CN"/>
        </w:rPr>
        <w:drawing>
          <wp:inline distT="0" distB="0" distL="114300" distR="114300">
            <wp:extent cx="5573395" cy="3272790"/>
            <wp:effectExtent l="0" t="0" r="1905" b="3810"/>
            <wp:docPr id="70" name="图片 70" descr="$1R3UAKL`~}DYG[U@ID2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R3UAKL`~}DYG[U@ID2G[8"/>
                    <pic:cNvPicPr>
                      <a:picLocks noChangeAspect="1"/>
                    </pic:cNvPicPr>
                  </pic:nvPicPr>
                  <pic:blipFill>
                    <a:blip r:embed="rId36"/>
                    <a:stretch>
                      <a:fillRect/>
                    </a:stretch>
                  </pic:blipFill>
                  <pic:spPr>
                    <a:xfrm>
                      <a:off x="0" y="0"/>
                      <a:ext cx="5573395" cy="3272790"/>
                    </a:xfrm>
                    <a:prstGeom prst="rect">
                      <a:avLst/>
                    </a:prstGeom>
                  </pic:spPr>
                </pic:pic>
              </a:graphicData>
            </a:graphic>
          </wp:inline>
        </w:drawing>
      </w:r>
    </w:p>
    <w:p>
      <w:pPr>
        <w:numPr>
          <w:numId w:val="0"/>
        </w:numPr>
        <w:ind w:right="0" w:rightChars="0"/>
        <w:jc w:val="center"/>
        <w:rPr>
          <w:i w:val="0"/>
          <w:iCs w:val="0"/>
          <w:sz w:val="24"/>
        </w:rPr>
      </w:pPr>
      <w:r>
        <w:rPr>
          <w:i w:val="0"/>
          <w:iCs w:val="0"/>
          <w:sz w:val="24"/>
        </w:rPr>
        <w:t xml:space="preserve">图 4.3.3 </w:t>
      </w:r>
      <w:r>
        <w:rPr>
          <w:rFonts w:hint="eastAsia"/>
          <w:i w:val="0"/>
          <w:iCs w:val="0"/>
          <w:sz w:val="24"/>
          <w:lang w:val="en-US" w:eastAsia="zh-CN"/>
        </w:rPr>
        <w:t>教师提交个人信息</w:t>
      </w:r>
      <w:r>
        <w:rPr>
          <w:i w:val="0"/>
          <w:iCs w:val="0"/>
          <w:sz w:val="24"/>
        </w:rPr>
        <w:t>详情</w:t>
      </w:r>
    </w:p>
    <w:p>
      <w:pPr>
        <w:numPr>
          <w:numId w:val="0"/>
        </w:numPr>
        <w:ind w:right="0" w:rightChars="0"/>
        <w:jc w:val="center"/>
        <w:rPr>
          <w:i w:val="0"/>
          <w:iCs w:val="0"/>
          <w:sz w:val="24"/>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i w:val="0"/>
          <w:iCs w:val="0"/>
          <w:sz w:val="24"/>
        </w:rPr>
      </w:pPr>
      <w:r>
        <w:rPr>
          <w:rFonts w:hint="eastAsia" w:eastAsia="宋体"/>
          <w:sz w:val="24"/>
          <w:szCs w:val="24"/>
          <w:lang w:val="en-US" w:eastAsia="zh-CN"/>
        </w:rPr>
        <w:t>教师在此页面填写自己的个人信息，也可以在此页面修改自己的个人信息，确认无误后再保存至系统中。</w:t>
      </w:r>
    </w:p>
    <w:p>
      <w:pPr>
        <w:numPr>
          <w:numId w:val="0"/>
        </w:numPr>
        <w:ind w:right="0" w:rightChars="0"/>
        <w:jc w:val="center"/>
        <w:rPr>
          <w:rFonts w:hint="default"/>
          <w:i w:val="0"/>
          <w:iCs w:val="0"/>
          <w:sz w:val="24"/>
          <w:lang w:val="en-US" w:eastAsia="zh-CN"/>
        </w:rPr>
      </w:pPr>
    </w:p>
    <w:p>
      <w:pPr>
        <w:pStyle w:val="5"/>
        <w:bidi w:val="0"/>
        <w:rPr>
          <w:i w:val="0"/>
          <w:iCs w:val="0"/>
          <w:sz w:val="24"/>
        </w:rPr>
      </w:pPr>
      <w:r>
        <w:rPr>
          <w:rFonts w:hint="eastAsia"/>
          <w:i w:val="0"/>
          <w:iCs w:val="0"/>
          <w:sz w:val="24"/>
          <w:lang w:val="en-US" w:eastAsia="zh-CN"/>
        </w:rPr>
        <w:t>（2）教师提交成绩</w:t>
      </w:r>
      <w:r>
        <w:rPr>
          <w:i w:val="0"/>
          <w:iCs w:val="0"/>
          <w:sz w:val="24"/>
        </w:rPr>
        <w:t xml:space="preserve"> </w:t>
      </w:r>
    </w:p>
    <w:p>
      <w:pPr>
        <w:spacing w:after="0"/>
        <w:jc w:val="center"/>
        <w:rPr>
          <w:i w:val="0"/>
          <w:iCs w:val="0"/>
          <w:sz w:val="24"/>
        </w:rPr>
      </w:pPr>
    </w:p>
    <w:p>
      <w:pPr>
        <w:spacing w:after="0"/>
        <w:jc w:val="center"/>
      </w:pPr>
      <w:r>
        <w:drawing>
          <wp:inline distT="0" distB="0" distL="114300" distR="114300">
            <wp:extent cx="5565775" cy="2661920"/>
            <wp:effectExtent l="0" t="0" r="9525" b="508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7"/>
                    <a:stretch>
                      <a:fillRect/>
                    </a:stretch>
                  </pic:blipFill>
                  <pic:spPr>
                    <a:xfrm>
                      <a:off x="0" y="0"/>
                      <a:ext cx="5565775" cy="2661920"/>
                    </a:xfrm>
                    <a:prstGeom prst="rect">
                      <a:avLst/>
                    </a:prstGeom>
                    <a:noFill/>
                    <a:ln>
                      <a:noFill/>
                    </a:ln>
                  </pic:spPr>
                </pic:pic>
              </a:graphicData>
            </a:graphic>
          </wp:inline>
        </w:drawing>
      </w:r>
    </w:p>
    <w:p>
      <w:pPr>
        <w:spacing w:before="66"/>
        <w:ind w:left="0" w:right="115" w:firstLine="0"/>
        <w:jc w:val="center"/>
        <w:rPr>
          <w:i w:val="0"/>
          <w:iCs w:val="0"/>
          <w:sz w:val="24"/>
        </w:rPr>
      </w:pPr>
      <w:r>
        <w:rPr>
          <w:i w:val="0"/>
          <w:iCs w:val="0"/>
          <w:sz w:val="24"/>
        </w:rPr>
        <w:t xml:space="preserve">图 4.3.3 </w:t>
      </w:r>
      <w:r>
        <w:rPr>
          <w:rFonts w:hint="eastAsia"/>
          <w:i w:val="0"/>
          <w:iCs w:val="0"/>
          <w:sz w:val="24"/>
          <w:lang w:val="en-US" w:eastAsia="zh-CN"/>
        </w:rPr>
        <w:t>教师提交成绩</w:t>
      </w:r>
      <w:r>
        <w:rPr>
          <w:i w:val="0"/>
          <w:iCs w:val="0"/>
          <w:sz w:val="24"/>
        </w:rPr>
        <w:t xml:space="preserve">详情 </w:t>
      </w:r>
    </w:p>
    <w:p>
      <w:pPr>
        <w:spacing w:after="0"/>
        <w:jc w:val="both"/>
      </w:pPr>
    </w:p>
    <w:p>
      <w:pPr>
        <w:spacing w:after="0"/>
        <w:jc w:val="both"/>
      </w:pPr>
    </w:p>
    <w:p>
      <w:pPr>
        <w:spacing w:after="0"/>
        <w:jc w:val="both"/>
        <w:rPr>
          <w:rFonts w:hint="eastAsia"/>
          <w:lang w:val="en-US" w:eastAsia="zh-CN"/>
        </w:rPr>
      </w:pPr>
      <w:r>
        <w:rPr>
          <w:rFonts w:hint="eastAsia" w:ascii="宋体" w:hAnsi="宋体" w:eastAsia="宋体" w:cs="宋体"/>
          <w:sz w:val="24"/>
          <w:szCs w:val="24"/>
          <w:lang w:val="en-US" w:eastAsia="zh-CN"/>
        </w:rPr>
        <w:t>教师提交成绩后悔显示“已给成绩”的状态，否则是“未给成绩”的状态。教师使用查看操作可以看到此学生这门课程成绩的具体信息。</w:t>
      </w:r>
    </w:p>
    <w:p>
      <w:pPr>
        <w:pStyle w:val="13"/>
        <w:numPr>
          <w:numId w:val="0"/>
        </w:numPr>
        <w:tabs>
          <w:tab w:val="left" w:pos="722"/>
        </w:tabs>
        <w:spacing w:before="160" w:after="0" w:line="240" w:lineRule="auto"/>
        <w:ind w:left="119" w:leftChars="0" w:right="0" w:rightChars="0"/>
        <w:jc w:val="left"/>
        <w:rPr>
          <w:rFonts w:hint="eastAsia" w:ascii="宋体" w:hAnsi="宋体" w:eastAsia="宋体" w:cs="宋体"/>
          <w:i w:val="0"/>
          <w:iCs w:val="0"/>
          <w:sz w:val="24"/>
          <w:szCs w:val="24"/>
        </w:rPr>
      </w:pPr>
      <w:r>
        <w:rPr>
          <w:rFonts w:hint="eastAsia" w:ascii="宋体" w:hAnsi="宋体" w:eastAsia="宋体" w:cs="宋体"/>
          <w:i w:val="0"/>
          <w:iCs w:val="0"/>
          <w:sz w:val="24"/>
          <w:szCs w:val="24"/>
          <w:lang w:val="en-US" w:eastAsia="zh-CN"/>
        </w:rPr>
        <w:t>（2）授课信息</w:t>
      </w:r>
      <w:r>
        <w:rPr>
          <w:rFonts w:hint="eastAsia" w:ascii="宋体" w:hAnsi="宋体" w:eastAsia="宋体" w:cs="宋体"/>
          <w:i w:val="0"/>
          <w:iCs w:val="0"/>
          <w:sz w:val="24"/>
          <w:szCs w:val="24"/>
        </w:rPr>
        <w:t>详情页面：</w:t>
      </w:r>
    </w:p>
    <w:p>
      <w:pPr>
        <w:pStyle w:val="13"/>
        <w:numPr>
          <w:ilvl w:val="0"/>
          <w:numId w:val="0"/>
        </w:numPr>
        <w:tabs>
          <w:tab w:val="left" w:pos="722"/>
        </w:tabs>
        <w:spacing w:before="160" w:after="0" w:line="240" w:lineRule="auto"/>
        <w:ind w:left="119" w:leftChars="0" w:right="0" w:rightChars="0"/>
        <w:jc w:val="left"/>
        <w:rPr>
          <w:i w:val="0"/>
          <w:iCs w:val="0"/>
          <w:sz w:val="24"/>
        </w:rPr>
      </w:pPr>
      <w:r>
        <w:drawing>
          <wp:inline distT="0" distB="0" distL="114300" distR="114300">
            <wp:extent cx="5525770" cy="2550795"/>
            <wp:effectExtent l="0" t="0" r="11430" b="190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8"/>
                    <a:stretch>
                      <a:fillRect/>
                    </a:stretch>
                  </pic:blipFill>
                  <pic:spPr>
                    <a:xfrm>
                      <a:off x="0" y="0"/>
                      <a:ext cx="5525770" cy="2550795"/>
                    </a:xfrm>
                    <a:prstGeom prst="rect">
                      <a:avLst/>
                    </a:prstGeom>
                    <a:noFill/>
                    <a:ln>
                      <a:noFill/>
                    </a:ln>
                  </pic:spPr>
                </pic:pic>
              </a:graphicData>
            </a:graphic>
          </wp:inline>
        </w:drawing>
      </w:r>
    </w:p>
    <w:p>
      <w:pPr>
        <w:pStyle w:val="4"/>
        <w:ind w:left="0" w:right="118"/>
        <w:jc w:val="center"/>
        <w:rPr>
          <w:i w:val="0"/>
          <w:iCs w:val="0"/>
          <w:sz w:val="24"/>
        </w:rPr>
      </w:pPr>
    </w:p>
    <w:p>
      <w:pPr>
        <w:pStyle w:val="4"/>
        <w:ind w:left="0" w:right="118"/>
        <w:jc w:val="center"/>
        <w:rPr>
          <w:i w:val="0"/>
          <w:iCs w:val="0"/>
          <w:sz w:val="24"/>
        </w:rPr>
      </w:pPr>
      <w:r>
        <w:rPr>
          <w:i w:val="0"/>
          <w:iCs w:val="0"/>
          <w:sz w:val="24"/>
        </w:rPr>
        <w:t xml:space="preserve"> 图 4.3.5 </w:t>
      </w:r>
      <w:r>
        <w:rPr>
          <w:rFonts w:hint="eastAsia" w:eastAsia="宋体"/>
          <w:i w:val="0"/>
          <w:iCs w:val="0"/>
          <w:sz w:val="24"/>
          <w:lang w:val="en-US" w:eastAsia="zh-CN"/>
        </w:rPr>
        <w:t>授课信息</w:t>
      </w:r>
      <w:r>
        <w:rPr>
          <w:i w:val="0"/>
          <w:iCs w:val="0"/>
          <w:sz w:val="24"/>
        </w:rPr>
        <w:t>详情页面</w:t>
      </w:r>
    </w:p>
    <w:p>
      <w:pPr>
        <w:pStyle w:val="4"/>
        <w:ind w:left="0" w:right="118"/>
        <w:jc w:val="center"/>
        <w:rPr>
          <w:rFonts w:ascii="宋体"/>
          <w:i w:val="0"/>
          <w:iCs w:val="0"/>
        </w:rPr>
      </w:pPr>
      <w:r>
        <w:rPr>
          <w:i w:val="0"/>
          <w:iCs w:val="0"/>
          <w:sz w:val="24"/>
        </w:rPr>
        <w:t xml:space="preserve"> </w:t>
      </w:r>
      <w:r>
        <w:rPr>
          <w:rFonts w:ascii="宋体"/>
          <w:i w:val="0"/>
          <w:iCs w:val="0"/>
        </w:rPr>
        <w:t xml:space="preserve"> </w:t>
      </w:r>
    </w:p>
    <w:p>
      <w:pPr>
        <w:pStyle w:val="4"/>
        <w:keepNext w:val="0"/>
        <w:keepLines w:val="0"/>
        <w:pageBreakBefore w:val="0"/>
        <w:widowControl w:val="0"/>
        <w:kinsoku/>
        <w:wordWrap/>
        <w:overflowPunct/>
        <w:topLinePunct w:val="0"/>
        <w:autoSpaceDE w:val="0"/>
        <w:autoSpaceDN w:val="0"/>
        <w:bidi w:val="0"/>
        <w:adjustRightInd/>
        <w:snapToGrid w:val="0"/>
        <w:spacing w:before="2" w:line="360" w:lineRule="auto"/>
        <w:ind w:right="238"/>
        <w:jc w:val="left"/>
        <w:textAlignment w:val="auto"/>
        <w:rPr>
          <w:rFonts w:hint="default" w:eastAsia="宋体"/>
          <w:i w:val="0"/>
          <w:iCs w:val="0"/>
          <w:spacing w:val="4"/>
          <w:sz w:val="24"/>
          <w:szCs w:val="24"/>
          <w:lang w:val="en-US" w:eastAsia="zh-CN"/>
        </w:rPr>
        <w:sectPr>
          <w:headerReference r:id="rId16" w:type="default"/>
          <w:footerReference r:id="rId17" w:type="default"/>
          <w:pgSz w:w="11910" w:h="16840"/>
          <w:pgMar w:top="1360" w:right="1440" w:bottom="1180" w:left="1680" w:header="899" w:footer="999" w:gutter="0"/>
          <w:pgNumType w:fmt="decimal"/>
          <w:cols w:space="720" w:num="1"/>
        </w:sectPr>
      </w:pPr>
      <w:r>
        <w:rPr>
          <w:rFonts w:hint="eastAsia" w:eastAsia="宋体"/>
          <w:i w:val="0"/>
          <w:iCs w:val="0"/>
          <w:spacing w:val="4"/>
          <w:sz w:val="24"/>
          <w:szCs w:val="24"/>
          <w:lang w:val="en-US" w:eastAsia="zh-CN"/>
        </w:rPr>
        <w:t>在授课信息页面中，教师可以看到每个学期授课的详情信息：学年学期、课程名称、所教班级、总学时、课程类别和课程学分。并且可以在页面中选择学期学年来查看授课信息。</w:t>
      </w:r>
    </w:p>
    <w:p>
      <w:pPr>
        <w:pStyle w:val="5"/>
        <w:spacing w:before="4"/>
        <w:rPr>
          <w:i w:val="0"/>
          <w:iCs w:val="0"/>
          <w:sz w:val="10"/>
        </w:rPr>
      </w:pPr>
    </w:p>
    <w:p>
      <w:pPr>
        <w:pStyle w:val="3"/>
        <w:numPr>
          <w:numId w:val="0"/>
        </w:numPr>
        <w:tabs>
          <w:tab w:val="left" w:pos="822"/>
        </w:tabs>
        <w:spacing w:before="62" w:after="0" w:line="240" w:lineRule="auto"/>
        <w:ind w:leftChars="0" w:right="0" w:rightChars="0"/>
        <w:jc w:val="left"/>
        <w:outlineLvl w:val="1"/>
        <w:rPr>
          <w:rFonts w:hint="eastAsia" w:ascii="宋体" w:eastAsia="宋体"/>
          <w:i w:val="0"/>
          <w:iCs w:val="0"/>
          <w:sz w:val="28"/>
          <w:szCs w:val="28"/>
        </w:rPr>
      </w:pPr>
      <w:bookmarkStart w:id="16" w:name="_bookmark31"/>
      <w:bookmarkEnd w:id="16"/>
      <w:bookmarkStart w:id="17" w:name="_Toc16472"/>
      <w:r>
        <w:rPr>
          <w:rFonts w:hint="eastAsia" w:ascii="黑体" w:hAnsi="黑体" w:eastAsia="黑体" w:cs="黑体"/>
          <w:i w:val="0"/>
          <w:iCs w:val="0"/>
          <w:spacing w:val="-2"/>
          <w:sz w:val="28"/>
          <w:szCs w:val="28"/>
          <w:lang w:val="en-US" w:eastAsia="zh-CN"/>
        </w:rPr>
        <w:t xml:space="preserve">4.4 </w:t>
      </w:r>
      <w:r>
        <w:rPr>
          <w:rFonts w:hint="eastAsia" w:ascii="黑体" w:hAnsi="黑体" w:eastAsia="黑体" w:cs="黑体"/>
          <w:i w:val="0"/>
          <w:iCs w:val="0"/>
          <w:spacing w:val="-2"/>
          <w:sz w:val="28"/>
          <w:szCs w:val="28"/>
        </w:rPr>
        <w:t>管理员功能实现</w:t>
      </w:r>
      <w:bookmarkEnd w:id="17"/>
      <w:r>
        <w:rPr>
          <w:rFonts w:hint="eastAsia" w:ascii="宋体" w:eastAsia="宋体"/>
          <w:i w:val="0"/>
          <w:iCs w:val="0"/>
          <w:spacing w:val="-2"/>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14" w:line="360" w:lineRule="auto"/>
        <w:ind w:left="119" w:right="357" w:firstLine="476"/>
        <w:textAlignment w:val="auto"/>
        <w:rPr>
          <w:rFonts w:hint="default" w:ascii="宋体" w:hAnsi="宋体" w:eastAsia="宋体" w:cs="宋体"/>
          <w:i w:val="0"/>
          <w:iCs w:val="0"/>
          <w:spacing w:val="-5"/>
          <w:lang w:val="en-US" w:eastAsia="zh-CN"/>
        </w:rPr>
      </w:pPr>
      <w:r>
        <w:rPr>
          <w:rFonts w:hint="eastAsia" w:ascii="宋体" w:hAnsi="宋体" w:eastAsia="宋体" w:cs="宋体"/>
          <w:i w:val="0"/>
          <w:iCs w:val="0"/>
          <w:spacing w:val="-5"/>
          <w:lang w:val="en-US" w:eastAsia="zh-CN"/>
        </w:rPr>
        <w:t>为了系统的清晰明了性，我在另外的后台管理系统页面实现了管理员功能，以下是管理员实现的功能效果：</w:t>
      </w:r>
    </w:p>
    <w:p>
      <w:pPr>
        <w:pStyle w:val="13"/>
        <w:numPr>
          <w:numId w:val="0"/>
        </w:numPr>
        <w:tabs>
          <w:tab w:val="left" w:pos="1202"/>
        </w:tabs>
        <w:spacing w:before="160" w:after="0" w:line="240" w:lineRule="auto"/>
        <w:ind w:left="599" w:leftChars="0" w:right="0" w:rightChars="0"/>
        <w:jc w:val="left"/>
        <w:outlineLvl w:val="2"/>
        <w:rPr>
          <w:rFonts w:hint="eastAsia" w:ascii="宋体" w:hAnsi="宋体" w:eastAsia="宋体" w:cs="宋体"/>
          <w:i w:val="0"/>
          <w:iCs w:val="0"/>
          <w:sz w:val="24"/>
          <w:szCs w:val="24"/>
        </w:rPr>
      </w:pPr>
      <w:bookmarkStart w:id="18" w:name="_Toc19109"/>
      <w:r>
        <w:rPr>
          <w:rFonts w:hint="eastAsia" w:ascii="宋体" w:hAnsi="宋体" w:eastAsia="宋体" w:cs="宋体"/>
          <w:i w:val="0"/>
          <w:iCs w:val="0"/>
          <w:sz w:val="24"/>
          <w:szCs w:val="24"/>
          <w:lang w:val="en-US" w:eastAsia="zh-CN"/>
        </w:rPr>
        <w:t>（1）学生</w:t>
      </w:r>
      <w:r>
        <w:rPr>
          <w:rFonts w:hint="eastAsia" w:ascii="宋体" w:hAnsi="宋体" w:eastAsia="宋体" w:cs="宋体"/>
          <w:i w:val="0"/>
          <w:iCs w:val="0"/>
          <w:sz w:val="24"/>
          <w:szCs w:val="24"/>
        </w:rPr>
        <w:t>用户表：</w:t>
      </w:r>
      <w:bookmarkEnd w:id="18"/>
      <w:r>
        <w:rPr>
          <w:rFonts w:hint="eastAsia" w:ascii="宋体" w:hAnsi="宋体" w:eastAsia="宋体" w:cs="宋体"/>
          <w:i w:val="0"/>
          <w:iCs w:val="0"/>
          <w:sz w:val="24"/>
          <w:szCs w:val="24"/>
        </w:rPr>
        <w:t xml:space="preserve"> </w:t>
      </w:r>
    </w:p>
    <w:p>
      <w:pPr>
        <w:pStyle w:val="13"/>
        <w:numPr>
          <w:ilvl w:val="0"/>
          <w:numId w:val="0"/>
        </w:numPr>
        <w:tabs>
          <w:tab w:val="left" w:pos="1202"/>
        </w:tabs>
        <w:spacing w:before="160" w:after="0" w:line="240" w:lineRule="auto"/>
        <w:ind w:right="0" w:rightChars="0"/>
        <w:jc w:val="left"/>
      </w:pPr>
      <w:r>
        <w:drawing>
          <wp:inline distT="0" distB="0" distL="114300" distR="114300">
            <wp:extent cx="5413375" cy="2383155"/>
            <wp:effectExtent l="0" t="0" r="9525" b="44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9"/>
                    <a:stretch>
                      <a:fillRect/>
                    </a:stretch>
                  </pic:blipFill>
                  <pic:spPr>
                    <a:xfrm>
                      <a:off x="0" y="0"/>
                      <a:ext cx="5413375" cy="2383155"/>
                    </a:xfrm>
                    <a:prstGeom prst="rect">
                      <a:avLst/>
                    </a:prstGeom>
                    <a:noFill/>
                    <a:ln>
                      <a:noFill/>
                    </a:ln>
                  </pic:spPr>
                </pic:pic>
              </a:graphicData>
            </a:graphic>
          </wp:inline>
        </w:drawing>
      </w:r>
    </w:p>
    <w:p>
      <w:pPr>
        <w:pStyle w:val="13"/>
        <w:numPr>
          <w:ilvl w:val="0"/>
          <w:numId w:val="0"/>
        </w:numPr>
        <w:tabs>
          <w:tab w:val="left" w:pos="1202"/>
        </w:tabs>
        <w:spacing w:before="160" w:after="0" w:line="240" w:lineRule="auto"/>
        <w:ind w:left="3018" w:leftChars="272" w:right="0" w:rightChars="0" w:hanging="2420" w:hangingChars="1100"/>
        <w:jc w:val="left"/>
      </w:pPr>
    </w:p>
    <w:p>
      <w:pPr>
        <w:pStyle w:val="13"/>
        <w:numPr>
          <w:ilvl w:val="0"/>
          <w:numId w:val="0"/>
        </w:numPr>
        <w:tabs>
          <w:tab w:val="left" w:pos="1202"/>
        </w:tabs>
        <w:spacing w:before="160" w:after="0" w:line="240" w:lineRule="auto"/>
        <w:ind w:left="3238" w:leftChars="272" w:right="0" w:rightChars="0" w:hanging="2640" w:hangingChars="11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4.4.1 </w:t>
      </w:r>
      <w:r>
        <w:rPr>
          <w:rFonts w:hint="eastAsia" w:ascii="宋体" w:hAnsi="宋体" w:eastAsia="宋体" w:cs="宋体"/>
          <w:i w:val="0"/>
          <w:iCs w:val="0"/>
          <w:sz w:val="24"/>
          <w:szCs w:val="24"/>
          <w:lang w:val="en-US" w:eastAsia="zh-CN"/>
        </w:rPr>
        <w:t>学生信息</w:t>
      </w:r>
      <w:r>
        <w:rPr>
          <w:rFonts w:hint="eastAsia" w:ascii="宋体" w:hAnsi="宋体" w:eastAsia="宋体" w:cs="宋体"/>
          <w:i w:val="0"/>
          <w:iCs w:val="0"/>
          <w:sz w:val="24"/>
          <w:szCs w:val="24"/>
        </w:rPr>
        <w:t>表</w:t>
      </w:r>
    </w:p>
    <w:p>
      <w:pPr>
        <w:pStyle w:val="5"/>
        <w:spacing w:before="67" w:line="364" w:lineRule="auto"/>
        <w:ind w:right="357"/>
        <w:jc w:val="both"/>
        <w:rPr>
          <w:i w:val="0"/>
          <w:iCs w:val="0"/>
          <w:sz w:val="23"/>
        </w:rPr>
      </w:pPr>
      <w:r>
        <w:rPr>
          <w:rFonts w:hint="eastAsia" w:ascii="宋体" w:hAnsi="宋体" w:eastAsia="宋体" w:cs="宋体"/>
          <w:i w:val="0"/>
          <w:iCs w:val="0"/>
          <w:sz w:val="24"/>
          <w:szCs w:val="24"/>
          <w:lang w:val="en-US" w:eastAsia="zh-CN"/>
        </w:rPr>
        <w:t>学生管理</w:t>
      </w:r>
      <w:r>
        <w:rPr>
          <w:rFonts w:hint="eastAsia" w:ascii="宋体" w:hAnsi="宋体" w:eastAsia="宋体" w:cs="宋体"/>
          <w:i w:val="0"/>
          <w:iCs w:val="0"/>
          <w:sz w:val="24"/>
          <w:szCs w:val="24"/>
        </w:rPr>
        <w:t>页面显示了</w:t>
      </w:r>
      <w:r>
        <w:rPr>
          <w:rFonts w:hint="eastAsia" w:ascii="宋体" w:hAnsi="宋体" w:eastAsia="宋体" w:cs="宋体"/>
          <w:i w:val="0"/>
          <w:iCs w:val="0"/>
          <w:sz w:val="24"/>
          <w:szCs w:val="24"/>
          <w:lang w:val="en-US" w:eastAsia="zh-CN"/>
        </w:rPr>
        <w:t>系统中</w:t>
      </w:r>
      <w:r>
        <w:rPr>
          <w:rFonts w:hint="eastAsia" w:ascii="宋体" w:hAnsi="宋体" w:eastAsia="宋体" w:cs="宋体"/>
          <w:i w:val="0"/>
          <w:iCs w:val="0"/>
          <w:sz w:val="24"/>
          <w:szCs w:val="24"/>
        </w:rPr>
        <w:t>所有</w:t>
      </w:r>
      <w:r>
        <w:rPr>
          <w:rFonts w:hint="eastAsia" w:ascii="宋体" w:hAnsi="宋体" w:eastAsia="宋体" w:cs="宋体"/>
          <w:i w:val="0"/>
          <w:iCs w:val="0"/>
          <w:sz w:val="24"/>
          <w:szCs w:val="24"/>
          <w:lang w:val="en-US" w:eastAsia="zh-CN"/>
        </w:rPr>
        <w:t>学生</w:t>
      </w:r>
      <w:r>
        <w:rPr>
          <w:rFonts w:hint="eastAsia" w:ascii="宋体" w:hAnsi="宋体" w:eastAsia="宋体" w:cs="宋体"/>
          <w:i w:val="0"/>
          <w:iCs w:val="0"/>
          <w:sz w:val="24"/>
          <w:szCs w:val="24"/>
        </w:rPr>
        <w:t>用户的</w:t>
      </w:r>
      <w:r>
        <w:rPr>
          <w:rFonts w:hint="eastAsia" w:ascii="宋体" w:hAnsi="宋体" w:eastAsia="宋体" w:cs="宋体"/>
          <w:i w:val="0"/>
          <w:iCs w:val="0"/>
          <w:sz w:val="24"/>
          <w:szCs w:val="24"/>
          <w:lang w:val="en-US" w:eastAsia="zh-CN"/>
        </w:rPr>
        <w:t>个人</w:t>
      </w:r>
      <w:r>
        <w:rPr>
          <w:rFonts w:hint="eastAsia" w:ascii="宋体" w:hAnsi="宋体" w:eastAsia="宋体" w:cs="宋体"/>
          <w:i w:val="0"/>
          <w:iCs w:val="0"/>
          <w:sz w:val="24"/>
          <w:szCs w:val="24"/>
        </w:rPr>
        <w:t xml:space="preserve">信息。 </w:t>
      </w:r>
      <w:r>
        <w:rPr>
          <w:rFonts w:hint="eastAsia" w:ascii="宋体" w:hAnsi="宋体" w:eastAsia="宋体" w:cs="宋体"/>
          <w:i w:val="0"/>
          <w:iCs w:val="0"/>
          <w:spacing w:val="-6"/>
          <w:sz w:val="24"/>
          <w:szCs w:val="24"/>
        </w:rPr>
        <w:t>管理员可以在这个页面</w:t>
      </w:r>
      <w:r>
        <w:rPr>
          <w:rFonts w:hint="eastAsia" w:ascii="宋体" w:hAnsi="宋体" w:eastAsia="宋体" w:cs="宋体"/>
          <w:i w:val="0"/>
          <w:iCs w:val="0"/>
          <w:spacing w:val="-6"/>
          <w:sz w:val="24"/>
          <w:szCs w:val="24"/>
          <w:lang w:val="en-US" w:eastAsia="zh-CN"/>
        </w:rPr>
        <w:t>通过不同条件来查找相应的学生</w:t>
      </w:r>
      <w:r>
        <w:rPr>
          <w:rFonts w:hint="eastAsia" w:ascii="宋体" w:hAnsi="宋体" w:eastAsia="宋体" w:cs="宋体"/>
          <w:i w:val="0"/>
          <w:iCs w:val="0"/>
          <w:sz w:val="24"/>
          <w:szCs w:val="24"/>
        </w:rPr>
        <w:t>。</w:t>
      </w:r>
      <w:r>
        <w:rPr>
          <w:rFonts w:hint="eastAsia" w:ascii="宋体" w:hAnsi="宋体" w:eastAsia="宋体" w:cs="宋体"/>
          <w:i w:val="0"/>
          <w:iCs w:val="0"/>
          <w:sz w:val="24"/>
          <w:szCs w:val="24"/>
          <w:lang w:val="en-US" w:eastAsia="zh-CN"/>
        </w:rPr>
        <w:t>也可以添加、修改和删除学生的个人信息。点击刷新按钮可以获取最新的学生个人信息。在此页面中，管理员还可以通过导入文件操作来导入大量的学生个人信息数据。</w:t>
      </w:r>
    </w:p>
    <w:p>
      <w:pPr>
        <w:pStyle w:val="13"/>
        <w:numPr>
          <w:numId w:val="0"/>
        </w:numPr>
        <w:tabs>
          <w:tab w:val="left" w:pos="1202"/>
        </w:tabs>
        <w:spacing w:before="67" w:after="0" w:line="240" w:lineRule="auto"/>
        <w:ind w:left="599" w:leftChars="0" w:right="0" w:rightChars="0"/>
        <w:jc w:val="left"/>
        <w:outlineLvl w:val="2"/>
        <w:rPr>
          <w:rFonts w:hint="eastAsia" w:ascii="宋体" w:hAnsi="宋体" w:eastAsia="宋体" w:cs="宋体"/>
          <w:i w:val="0"/>
          <w:iCs w:val="0"/>
          <w:sz w:val="24"/>
          <w:szCs w:val="24"/>
        </w:rPr>
      </w:pPr>
      <w:bookmarkStart w:id="19" w:name="_Toc12705"/>
      <w:r>
        <w:rPr>
          <w:rFonts w:hint="eastAsia" w:ascii="宋体" w:hAnsi="宋体" w:eastAsia="宋体" w:cs="宋体"/>
          <w:i w:val="0"/>
          <w:iCs w:val="0"/>
          <w:sz w:val="24"/>
          <w:szCs w:val="24"/>
          <w:lang w:val="en-US" w:eastAsia="zh-CN"/>
        </w:rPr>
        <w:t>（2）老师</w:t>
      </w:r>
      <w:r>
        <w:rPr>
          <w:rFonts w:hint="eastAsia" w:ascii="宋体" w:hAnsi="宋体" w:eastAsia="宋体" w:cs="宋体"/>
          <w:i w:val="0"/>
          <w:iCs w:val="0"/>
          <w:sz w:val="24"/>
          <w:szCs w:val="24"/>
        </w:rPr>
        <w:t>用户表：</w:t>
      </w:r>
      <w:bookmarkEnd w:id="19"/>
    </w:p>
    <w:p>
      <w:pPr>
        <w:pStyle w:val="13"/>
        <w:numPr>
          <w:ilvl w:val="0"/>
          <w:numId w:val="0"/>
        </w:numPr>
        <w:tabs>
          <w:tab w:val="left" w:pos="1202"/>
        </w:tabs>
        <w:spacing w:before="67" w:after="0" w:line="240" w:lineRule="auto"/>
        <w:ind w:right="0" w:rightChars="0"/>
        <w:jc w:val="left"/>
        <w:rPr>
          <w:rFonts w:hint="eastAsia" w:ascii="宋体" w:hAnsi="宋体" w:eastAsia="宋体" w:cs="宋体"/>
          <w:i w:val="0"/>
          <w:iCs w:val="0"/>
          <w:sz w:val="24"/>
          <w:szCs w:val="24"/>
          <w:lang w:val="en-US" w:eastAsia="zh-CN"/>
        </w:rPr>
      </w:pPr>
      <w:r>
        <w:drawing>
          <wp:inline distT="0" distB="0" distL="114300" distR="114300">
            <wp:extent cx="5578475" cy="2634615"/>
            <wp:effectExtent l="0" t="0" r="9525" b="698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0"/>
                    <a:stretch>
                      <a:fillRect/>
                    </a:stretch>
                  </pic:blipFill>
                  <pic:spPr>
                    <a:xfrm>
                      <a:off x="0" y="0"/>
                      <a:ext cx="5578475" cy="2634615"/>
                    </a:xfrm>
                    <a:prstGeom prst="rect">
                      <a:avLst/>
                    </a:prstGeom>
                    <a:noFill/>
                    <a:ln>
                      <a:noFill/>
                    </a:ln>
                  </pic:spPr>
                </pic:pic>
              </a:graphicData>
            </a:graphic>
          </wp:inline>
        </w:drawing>
      </w:r>
      <w:r>
        <w:rPr>
          <w:i w:val="0"/>
          <w:iCs w:val="0"/>
          <w:sz w:val="24"/>
        </w:rPr>
        <w:t xml:space="preserve">  </w:t>
      </w:r>
      <w:r>
        <w:rPr>
          <w:rFonts w:hint="eastAsia"/>
          <w:i w:val="0"/>
          <w:iCs w:val="0"/>
          <w:sz w:val="24"/>
          <w:lang w:val="en-US" w:eastAsia="zh-CN"/>
        </w:rPr>
        <w:t xml:space="preserve">                  </w:t>
      </w:r>
      <w:r>
        <w:rPr>
          <w:rFonts w:hint="eastAsia" w:ascii="宋体" w:hAnsi="宋体" w:eastAsia="宋体" w:cs="宋体"/>
          <w:i w:val="0"/>
          <w:iCs w:val="0"/>
          <w:sz w:val="24"/>
          <w:szCs w:val="24"/>
          <w:lang w:val="en-US" w:eastAsia="zh-CN"/>
        </w:rPr>
        <w:t xml:space="preserve">   </w:t>
      </w:r>
    </w:p>
    <w:p>
      <w:pPr>
        <w:pStyle w:val="13"/>
        <w:numPr>
          <w:ilvl w:val="0"/>
          <w:numId w:val="0"/>
        </w:numPr>
        <w:tabs>
          <w:tab w:val="left" w:pos="1202"/>
        </w:tabs>
        <w:spacing w:before="67" w:after="0" w:line="240" w:lineRule="auto"/>
        <w:ind w:left="599" w:leftChars="0" w:right="0" w:rightChars="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4.4.2 </w:t>
      </w:r>
      <w:r>
        <w:rPr>
          <w:rFonts w:hint="eastAsia" w:ascii="宋体" w:hAnsi="宋体" w:eastAsia="宋体" w:cs="宋体"/>
          <w:i w:val="0"/>
          <w:iCs w:val="0"/>
          <w:sz w:val="24"/>
          <w:szCs w:val="24"/>
          <w:lang w:val="en-US" w:eastAsia="zh-CN"/>
        </w:rPr>
        <w:t>老师</w:t>
      </w:r>
      <w:r>
        <w:rPr>
          <w:rFonts w:hint="eastAsia" w:ascii="宋体" w:hAnsi="宋体" w:eastAsia="宋体" w:cs="宋体"/>
          <w:i w:val="0"/>
          <w:iCs w:val="0"/>
          <w:sz w:val="24"/>
          <w:szCs w:val="24"/>
        </w:rPr>
        <w:t>用户表</w:t>
      </w:r>
    </w:p>
    <w:p>
      <w:pPr>
        <w:pStyle w:val="5"/>
        <w:spacing w:before="67" w:line="364" w:lineRule="auto"/>
        <w:ind w:right="357"/>
        <w:jc w:val="both"/>
        <w:rPr>
          <w:rFonts w:hint="default" w:ascii="宋体" w:hAnsi="宋体" w:eastAsia="宋体" w:cs="宋体"/>
          <w:i w:val="0"/>
          <w:iCs w:val="0"/>
          <w:sz w:val="24"/>
          <w:szCs w:val="24"/>
          <w:lang w:val="en-US"/>
        </w:rPr>
      </w:pPr>
      <w:r>
        <w:rPr>
          <w:rFonts w:hint="eastAsia" w:ascii="宋体" w:hAnsi="宋体" w:eastAsia="宋体" w:cs="宋体"/>
          <w:i w:val="0"/>
          <w:iCs w:val="0"/>
          <w:sz w:val="24"/>
          <w:szCs w:val="24"/>
          <w:lang w:val="en-US" w:eastAsia="zh-CN"/>
        </w:rPr>
        <w:t>教师管理</w:t>
      </w:r>
      <w:r>
        <w:rPr>
          <w:rFonts w:hint="eastAsia" w:ascii="宋体" w:hAnsi="宋体" w:eastAsia="宋体" w:cs="宋体"/>
          <w:i w:val="0"/>
          <w:iCs w:val="0"/>
          <w:sz w:val="24"/>
          <w:szCs w:val="24"/>
        </w:rPr>
        <w:t>页面显示了</w:t>
      </w:r>
      <w:r>
        <w:rPr>
          <w:rFonts w:hint="eastAsia" w:ascii="宋体" w:hAnsi="宋体" w:eastAsia="宋体" w:cs="宋体"/>
          <w:i w:val="0"/>
          <w:iCs w:val="0"/>
          <w:sz w:val="24"/>
          <w:szCs w:val="24"/>
          <w:lang w:val="en-US" w:eastAsia="zh-CN"/>
        </w:rPr>
        <w:t>系统中</w:t>
      </w:r>
      <w:r>
        <w:rPr>
          <w:rFonts w:hint="eastAsia" w:ascii="宋体" w:hAnsi="宋体" w:eastAsia="宋体" w:cs="宋体"/>
          <w:i w:val="0"/>
          <w:iCs w:val="0"/>
          <w:sz w:val="24"/>
          <w:szCs w:val="24"/>
        </w:rPr>
        <w:t>所有</w:t>
      </w:r>
      <w:r>
        <w:rPr>
          <w:rFonts w:hint="eastAsia" w:ascii="宋体" w:hAnsi="宋体" w:eastAsia="宋体" w:cs="宋体"/>
          <w:i w:val="0"/>
          <w:iCs w:val="0"/>
          <w:sz w:val="24"/>
          <w:szCs w:val="24"/>
          <w:lang w:val="en-US" w:eastAsia="zh-CN"/>
        </w:rPr>
        <w:t>老师</w:t>
      </w:r>
      <w:r>
        <w:rPr>
          <w:rFonts w:hint="eastAsia" w:ascii="宋体" w:hAnsi="宋体" w:eastAsia="宋体" w:cs="宋体"/>
          <w:i w:val="0"/>
          <w:iCs w:val="0"/>
          <w:sz w:val="24"/>
          <w:szCs w:val="24"/>
        </w:rPr>
        <w:t>用户的</w:t>
      </w:r>
      <w:r>
        <w:rPr>
          <w:rFonts w:hint="eastAsia" w:ascii="宋体" w:hAnsi="宋体" w:eastAsia="宋体" w:cs="宋体"/>
          <w:i w:val="0"/>
          <w:iCs w:val="0"/>
          <w:sz w:val="24"/>
          <w:szCs w:val="24"/>
          <w:lang w:val="en-US" w:eastAsia="zh-CN"/>
        </w:rPr>
        <w:t>个人</w:t>
      </w:r>
      <w:r>
        <w:rPr>
          <w:rFonts w:hint="eastAsia" w:ascii="宋体" w:hAnsi="宋体" w:eastAsia="宋体" w:cs="宋体"/>
          <w:i w:val="0"/>
          <w:iCs w:val="0"/>
          <w:sz w:val="24"/>
          <w:szCs w:val="24"/>
        </w:rPr>
        <w:t>信息</w:t>
      </w:r>
      <w:r>
        <w:rPr>
          <w:rFonts w:hint="eastAsia" w:ascii="宋体" w:hAnsi="宋体" w:eastAsia="宋体" w:cs="宋体"/>
          <w:i w:val="0"/>
          <w:iCs w:val="0"/>
          <w:sz w:val="24"/>
          <w:szCs w:val="24"/>
          <w:lang w:eastAsia="zh-CN"/>
        </w:rPr>
        <w:t>。</w:t>
      </w:r>
      <w:r>
        <w:rPr>
          <w:rFonts w:hint="eastAsia" w:ascii="宋体" w:hAnsi="宋体" w:eastAsia="宋体" w:cs="宋体"/>
          <w:i w:val="0"/>
          <w:iCs w:val="0"/>
          <w:spacing w:val="-6"/>
          <w:sz w:val="24"/>
          <w:szCs w:val="24"/>
        </w:rPr>
        <w:t>管理员可以在这个页面</w:t>
      </w:r>
      <w:r>
        <w:rPr>
          <w:rFonts w:hint="eastAsia" w:ascii="宋体" w:hAnsi="宋体" w:eastAsia="宋体" w:cs="宋体"/>
          <w:i w:val="0"/>
          <w:iCs w:val="0"/>
          <w:spacing w:val="-6"/>
          <w:sz w:val="24"/>
          <w:szCs w:val="24"/>
          <w:lang w:val="en-US" w:eastAsia="zh-CN"/>
        </w:rPr>
        <w:t>通过不同条件来查找相应的教师</w:t>
      </w:r>
      <w:r>
        <w:rPr>
          <w:rFonts w:hint="eastAsia" w:ascii="宋体" w:hAnsi="宋体" w:eastAsia="宋体" w:cs="宋体"/>
          <w:i w:val="0"/>
          <w:iCs w:val="0"/>
          <w:sz w:val="24"/>
          <w:szCs w:val="24"/>
        </w:rPr>
        <w:t>。</w:t>
      </w:r>
      <w:r>
        <w:rPr>
          <w:rFonts w:hint="eastAsia" w:ascii="宋体" w:hAnsi="宋体" w:eastAsia="宋体" w:cs="宋体"/>
          <w:i w:val="0"/>
          <w:iCs w:val="0"/>
          <w:sz w:val="24"/>
          <w:szCs w:val="24"/>
          <w:lang w:val="en-US" w:eastAsia="zh-CN"/>
        </w:rPr>
        <w:t>也可以添加、修改和删除教师的个人信息。点击刷新按钮可以获取最新的教师个人信息。在此页面中，管理员还可以通过导入文件操作来导入大量的教师个人信息数据。</w:t>
      </w:r>
    </w:p>
    <w:p>
      <w:pPr>
        <w:pStyle w:val="13"/>
        <w:numPr>
          <w:numId w:val="0"/>
        </w:numPr>
        <w:tabs>
          <w:tab w:val="left" w:pos="1202"/>
        </w:tabs>
        <w:spacing w:before="143" w:after="0" w:line="240" w:lineRule="auto"/>
        <w:ind w:left="599" w:leftChars="0" w:right="0" w:rightChars="0"/>
        <w:jc w:val="left"/>
        <w:outlineLvl w:val="2"/>
        <w:rPr>
          <w:rFonts w:hint="eastAsia" w:ascii="宋体" w:hAnsi="宋体" w:eastAsia="宋体" w:cs="宋体"/>
          <w:i w:val="0"/>
          <w:iCs w:val="0"/>
          <w:sz w:val="24"/>
          <w:szCs w:val="24"/>
        </w:rPr>
      </w:pPr>
      <w:bookmarkStart w:id="20" w:name="_Toc16112"/>
      <w:r>
        <w:rPr>
          <w:rFonts w:hint="eastAsia" w:ascii="宋体" w:hAnsi="宋体" w:eastAsia="宋体" w:cs="宋体"/>
          <w:i w:val="0"/>
          <w:iCs w:val="0"/>
          <w:sz w:val="24"/>
          <w:szCs w:val="24"/>
          <w:lang w:val="en-US" w:eastAsia="zh-CN"/>
        </w:rPr>
        <w:t>（3）课程</w:t>
      </w:r>
      <w:r>
        <w:rPr>
          <w:rFonts w:hint="eastAsia" w:ascii="宋体" w:hAnsi="宋体" w:eastAsia="宋体" w:cs="宋体"/>
          <w:i w:val="0"/>
          <w:iCs w:val="0"/>
          <w:sz w:val="24"/>
          <w:szCs w:val="24"/>
        </w:rPr>
        <w:t>信息表：</w:t>
      </w:r>
      <w:bookmarkEnd w:id="20"/>
      <w:r>
        <w:rPr>
          <w:rFonts w:hint="eastAsia" w:ascii="宋体" w:hAnsi="宋体" w:eastAsia="宋体" w:cs="宋体"/>
          <w:i w:val="0"/>
          <w:iCs w:val="0"/>
          <w:sz w:val="24"/>
          <w:szCs w:val="24"/>
        </w:rPr>
        <w:t xml:space="preserve"> </w:t>
      </w:r>
    </w:p>
    <w:p>
      <w:pPr>
        <w:spacing w:after="0"/>
        <w:jc w:val="left"/>
        <w:rPr>
          <w:rFonts w:hint="eastAsia" w:ascii="宋体" w:hAnsi="宋体" w:eastAsia="宋体" w:cs="宋体"/>
          <w:i w:val="0"/>
          <w:iCs w:val="0"/>
          <w:sz w:val="24"/>
          <w:szCs w:val="24"/>
        </w:rPr>
      </w:pPr>
    </w:p>
    <w:p>
      <w:pPr>
        <w:spacing w:after="0"/>
        <w:jc w:val="left"/>
      </w:pPr>
      <w:r>
        <w:drawing>
          <wp:inline distT="0" distB="0" distL="114300" distR="114300">
            <wp:extent cx="5511165" cy="2518410"/>
            <wp:effectExtent l="0" t="0" r="635" b="889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41"/>
                    <a:stretch>
                      <a:fillRect/>
                    </a:stretch>
                  </pic:blipFill>
                  <pic:spPr>
                    <a:xfrm>
                      <a:off x="0" y="0"/>
                      <a:ext cx="5511165" cy="2518410"/>
                    </a:xfrm>
                    <a:prstGeom prst="rect">
                      <a:avLst/>
                    </a:prstGeom>
                    <a:noFill/>
                    <a:ln>
                      <a:noFill/>
                    </a:ln>
                  </pic:spPr>
                </pic:pic>
              </a:graphicData>
            </a:graphic>
          </wp:inline>
        </w:drawing>
      </w:r>
    </w:p>
    <w:p>
      <w:pPr>
        <w:spacing w:after="0"/>
        <w:jc w:val="left"/>
      </w:pPr>
    </w:p>
    <w:p>
      <w:pPr>
        <w:pStyle w:val="13"/>
        <w:numPr>
          <w:ilvl w:val="0"/>
          <w:numId w:val="0"/>
        </w:numPr>
        <w:tabs>
          <w:tab w:val="left" w:pos="1202"/>
        </w:tabs>
        <w:spacing w:before="143" w:after="0" w:line="240" w:lineRule="auto"/>
        <w:ind w:left="2998" w:leftChars="272" w:right="0" w:rightChars="0" w:hanging="2400" w:hangingChars="10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4.4.3 </w:t>
      </w:r>
      <w:r>
        <w:rPr>
          <w:rFonts w:hint="eastAsia" w:ascii="宋体" w:hAnsi="宋体" w:eastAsia="宋体" w:cs="宋体"/>
          <w:i w:val="0"/>
          <w:iCs w:val="0"/>
          <w:sz w:val="24"/>
          <w:szCs w:val="24"/>
          <w:lang w:val="en-US" w:eastAsia="zh-CN"/>
        </w:rPr>
        <w:t>课程信息</w:t>
      </w:r>
      <w:r>
        <w:rPr>
          <w:rFonts w:hint="eastAsia" w:ascii="宋体" w:hAnsi="宋体" w:eastAsia="宋体" w:cs="宋体"/>
          <w:i w:val="0"/>
          <w:iCs w:val="0"/>
          <w:sz w:val="24"/>
          <w:szCs w:val="24"/>
        </w:rPr>
        <w:t>表</w:t>
      </w:r>
    </w:p>
    <w:p>
      <w:pPr>
        <w:pStyle w:val="4"/>
        <w:spacing w:before="160"/>
        <w:ind w:left="0" w:right="118"/>
        <w:jc w:val="left"/>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课程管理</w:t>
      </w:r>
      <w:r>
        <w:rPr>
          <w:rFonts w:hint="eastAsia" w:ascii="宋体" w:hAnsi="宋体" w:eastAsia="宋体" w:cs="宋体"/>
          <w:i w:val="0"/>
          <w:iCs w:val="0"/>
          <w:sz w:val="24"/>
          <w:szCs w:val="24"/>
        </w:rPr>
        <w:t>页面显示了所有</w:t>
      </w:r>
      <w:r>
        <w:rPr>
          <w:rFonts w:hint="eastAsia" w:ascii="宋体" w:hAnsi="宋体" w:eastAsia="宋体" w:cs="宋体"/>
          <w:i w:val="0"/>
          <w:iCs w:val="0"/>
          <w:sz w:val="24"/>
          <w:szCs w:val="24"/>
          <w:lang w:val="en-US" w:eastAsia="zh-CN"/>
        </w:rPr>
        <w:t>课程</w:t>
      </w:r>
      <w:r>
        <w:rPr>
          <w:rFonts w:hint="eastAsia" w:ascii="宋体" w:hAnsi="宋体" w:eastAsia="宋体" w:cs="宋体"/>
          <w:i w:val="0"/>
          <w:iCs w:val="0"/>
          <w:sz w:val="24"/>
          <w:szCs w:val="24"/>
        </w:rPr>
        <w:t xml:space="preserve">的信息。 </w:t>
      </w:r>
      <w:r>
        <w:rPr>
          <w:rFonts w:hint="eastAsia" w:ascii="宋体" w:hAnsi="宋体" w:eastAsia="宋体" w:cs="宋体"/>
          <w:i w:val="0"/>
          <w:iCs w:val="0"/>
          <w:sz w:val="24"/>
          <w:szCs w:val="24"/>
          <w:lang w:val="en-US" w:eastAsia="zh-CN"/>
        </w:rPr>
        <w:t>管理员可以通过关键字来搜索课程，还有添加、修改、删除功能来管理课程信息。</w:t>
      </w:r>
    </w:p>
    <w:p>
      <w:pPr>
        <w:rPr>
          <w:rFonts w:hint="eastAsia"/>
        </w:rPr>
      </w:pPr>
    </w:p>
    <w:p>
      <w:pPr>
        <w:pStyle w:val="13"/>
        <w:numPr>
          <w:numId w:val="0"/>
        </w:numPr>
        <w:tabs>
          <w:tab w:val="left" w:pos="1202"/>
        </w:tabs>
        <w:spacing w:before="66" w:after="0" w:line="240" w:lineRule="auto"/>
        <w:ind w:left="599" w:leftChars="0" w:right="0" w:rightChars="0"/>
        <w:jc w:val="left"/>
        <w:outlineLvl w:val="2"/>
        <w:rPr>
          <w:rFonts w:hint="eastAsia" w:ascii="宋体" w:hAnsi="宋体" w:eastAsia="宋体" w:cs="宋体"/>
          <w:i w:val="0"/>
          <w:iCs w:val="0"/>
          <w:sz w:val="24"/>
          <w:szCs w:val="24"/>
        </w:rPr>
      </w:pPr>
      <w:bookmarkStart w:id="21" w:name="_Toc5226"/>
      <w:r>
        <w:rPr>
          <w:rFonts w:hint="eastAsia" w:ascii="宋体" w:hAnsi="宋体" w:eastAsia="宋体" w:cs="宋体"/>
          <w:i w:val="0"/>
          <w:iCs w:val="0"/>
          <w:sz w:val="24"/>
          <w:szCs w:val="24"/>
          <w:lang w:val="en-US" w:eastAsia="zh-CN"/>
        </w:rPr>
        <w:t>（4）授课管理</w:t>
      </w:r>
      <w:r>
        <w:rPr>
          <w:rFonts w:hint="eastAsia" w:ascii="宋体" w:hAnsi="宋体" w:eastAsia="宋体" w:cs="宋体"/>
          <w:i w:val="0"/>
          <w:iCs w:val="0"/>
          <w:sz w:val="24"/>
          <w:szCs w:val="24"/>
        </w:rPr>
        <w:t>：</w:t>
      </w:r>
      <w:bookmarkEnd w:id="21"/>
    </w:p>
    <w:p>
      <w:pPr>
        <w:spacing w:after="0"/>
        <w:jc w:val="left"/>
        <w:rPr>
          <w:rFonts w:hint="eastAsia"/>
        </w:rPr>
      </w:pPr>
    </w:p>
    <w:p>
      <w:pPr>
        <w:spacing w:after="0"/>
        <w:jc w:val="left"/>
      </w:pPr>
      <w:r>
        <w:drawing>
          <wp:inline distT="0" distB="0" distL="114300" distR="114300">
            <wp:extent cx="5578475" cy="2598420"/>
            <wp:effectExtent l="0" t="0" r="9525" b="508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42"/>
                    <a:stretch>
                      <a:fillRect/>
                    </a:stretch>
                  </pic:blipFill>
                  <pic:spPr>
                    <a:xfrm>
                      <a:off x="0" y="0"/>
                      <a:ext cx="5578475" cy="2598420"/>
                    </a:xfrm>
                    <a:prstGeom prst="rect">
                      <a:avLst/>
                    </a:prstGeom>
                    <a:noFill/>
                    <a:ln>
                      <a:noFill/>
                    </a:ln>
                  </pic:spPr>
                </pic:pic>
              </a:graphicData>
            </a:graphic>
          </wp:inline>
        </w:drawing>
      </w:r>
    </w:p>
    <w:p>
      <w:pPr>
        <w:spacing w:after="0"/>
        <w:jc w:val="left"/>
      </w:pPr>
    </w:p>
    <w:p>
      <w:pPr>
        <w:pStyle w:val="13"/>
        <w:numPr>
          <w:ilvl w:val="0"/>
          <w:numId w:val="0"/>
        </w:numPr>
        <w:tabs>
          <w:tab w:val="left" w:pos="1202"/>
        </w:tabs>
        <w:spacing w:before="66" w:after="0" w:line="240" w:lineRule="auto"/>
        <w:ind w:left="599" w:leftChars="0" w:right="0" w:rightChars="0"/>
        <w:jc w:val="center"/>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图 4.4.4 </w:t>
      </w:r>
      <w:r>
        <w:rPr>
          <w:rFonts w:hint="eastAsia" w:ascii="宋体" w:hAnsi="宋体" w:eastAsia="宋体" w:cs="宋体"/>
          <w:i w:val="0"/>
          <w:iCs w:val="0"/>
          <w:sz w:val="24"/>
          <w:szCs w:val="24"/>
          <w:lang w:val="en-US" w:eastAsia="zh-CN"/>
        </w:rPr>
        <w:t>授课管理表</w:t>
      </w:r>
    </w:p>
    <w:p>
      <w:pPr>
        <w:pStyle w:val="5"/>
        <w:spacing w:before="11"/>
        <w:rPr>
          <w:rFonts w:hint="eastAsia" w:ascii="宋体" w:hAnsi="宋体" w:eastAsia="宋体" w:cs="宋体"/>
          <w:i w:val="0"/>
          <w:iCs w:val="0"/>
          <w:sz w:val="24"/>
          <w:szCs w:val="24"/>
        </w:rPr>
      </w:pPr>
    </w:p>
    <w:p>
      <w:pPr>
        <w:pStyle w:val="5"/>
        <w:spacing w:before="67" w:line="364" w:lineRule="auto"/>
        <w:ind w:right="357"/>
        <w:jc w:val="left"/>
        <w:rPr>
          <w:rFonts w:hint="eastAsia"/>
        </w:rPr>
      </w:pPr>
      <w:r>
        <w:rPr>
          <w:rFonts w:hint="eastAsia" w:ascii="宋体" w:hAnsi="宋体" w:eastAsia="宋体" w:cs="宋体"/>
          <w:i w:val="0"/>
          <w:iCs w:val="0"/>
          <w:spacing w:val="-6"/>
          <w:sz w:val="24"/>
          <w:szCs w:val="24"/>
          <w:lang w:val="en-US" w:eastAsia="zh-CN"/>
        </w:rPr>
        <w:t>授课管理</w:t>
      </w:r>
      <w:r>
        <w:rPr>
          <w:rFonts w:hint="eastAsia" w:ascii="宋体" w:hAnsi="宋体" w:eastAsia="宋体" w:cs="宋体"/>
          <w:i w:val="0"/>
          <w:iCs w:val="0"/>
          <w:spacing w:val="-6"/>
          <w:sz w:val="24"/>
          <w:szCs w:val="24"/>
        </w:rPr>
        <w:t>页面显示了所有</w:t>
      </w:r>
      <w:r>
        <w:rPr>
          <w:rFonts w:hint="eastAsia" w:ascii="宋体" w:hAnsi="宋体" w:eastAsia="宋体" w:cs="宋体"/>
          <w:i w:val="0"/>
          <w:iCs w:val="0"/>
          <w:spacing w:val="-6"/>
          <w:sz w:val="24"/>
          <w:szCs w:val="24"/>
          <w:lang w:val="en-US" w:eastAsia="zh-CN"/>
        </w:rPr>
        <w:t>授课</w:t>
      </w:r>
      <w:r>
        <w:rPr>
          <w:rFonts w:hint="eastAsia" w:ascii="宋体" w:hAnsi="宋体" w:eastAsia="宋体" w:cs="宋体"/>
          <w:i w:val="0"/>
          <w:iCs w:val="0"/>
          <w:spacing w:val="-6"/>
          <w:sz w:val="24"/>
          <w:szCs w:val="24"/>
        </w:rPr>
        <w:t>的信息，管理员可以在这个页面</w:t>
      </w:r>
      <w:r>
        <w:rPr>
          <w:rFonts w:hint="eastAsia" w:ascii="宋体" w:hAnsi="宋体" w:eastAsia="宋体" w:cs="宋体"/>
          <w:i w:val="0"/>
          <w:iCs w:val="0"/>
          <w:spacing w:val="-6"/>
          <w:sz w:val="24"/>
          <w:szCs w:val="24"/>
          <w:lang w:val="en-US" w:eastAsia="zh-CN"/>
        </w:rPr>
        <w:t>通过不同条件来查找相应的教师</w:t>
      </w: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也可以添加、修改和删除教师的授课信息。点击刷新按钮可以获取最新的教师授课信息。</w:t>
      </w:r>
    </w:p>
    <w:p>
      <w:pPr>
        <w:pStyle w:val="13"/>
        <w:numPr>
          <w:numId w:val="0"/>
        </w:numPr>
        <w:tabs>
          <w:tab w:val="left" w:pos="1202"/>
        </w:tabs>
        <w:spacing w:before="143" w:after="0" w:line="240" w:lineRule="auto"/>
        <w:ind w:left="599" w:leftChars="0" w:right="0" w:rightChars="0"/>
        <w:jc w:val="left"/>
        <w:outlineLvl w:val="2"/>
        <w:rPr>
          <w:rFonts w:hint="eastAsia" w:ascii="宋体" w:hAnsi="宋体" w:eastAsia="宋体" w:cs="宋体"/>
          <w:i w:val="0"/>
          <w:iCs w:val="0"/>
          <w:sz w:val="24"/>
        </w:rPr>
      </w:pPr>
      <w:bookmarkStart w:id="22" w:name="_Toc3897"/>
      <w:r>
        <w:rPr>
          <w:rFonts w:hint="eastAsia" w:ascii="宋体" w:hAnsi="宋体" w:eastAsia="宋体" w:cs="宋体"/>
          <w:i w:val="0"/>
          <w:iCs w:val="0"/>
          <w:sz w:val="24"/>
          <w:lang w:val="en-US" w:eastAsia="zh-CN"/>
        </w:rPr>
        <w:t>（5）成绩管理</w:t>
      </w:r>
      <w:r>
        <w:rPr>
          <w:rFonts w:hint="eastAsia" w:ascii="宋体" w:hAnsi="宋体" w:eastAsia="宋体" w:cs="宋体"/>
          <w:i w:val="0"/>
          <w:iCs w:val="0"/>
          <w:sz w:val="24"/>
        </w:rPr>
        <w:t>：</w:t>
      </w:r>
      <w:bookmarkEnd w:id="22"/>
      <w:r>
        <w:rPr>
          <w:rFonts w:hint="eastAsia" w:ascii="宋体" w:hAnsi="宋体" w:eastAsia="宋体" w:cs="宋体"/>
          <w:i w:val="0"/>
          <w:iCs w:val="0"/>
          <w:sz w:val="24"/>
        </w:rPr>
        <w:t xml:space="preserve">  </w:t>
      </w:r>
    </w:p>
    <w:p>
      <w:pPr>
        <w:pStyle w:val="5"/>
        <w:rPr>
          <w:i w:val="0"/>
          <w:iCs w:val="0"/>
          <w:sz w:val="20"/>
        </w:rPr>
      </w:pPr>
    </w:p>
    <w:p>
      <w:pPr>
        <w:pStyle w:val="5"/>
        <w:spacing w:before="11"/>
      </w:pPr>
      <w:r>
        <w:drawing>
          <wp:inline distT="0" distB="0" distL="114300" distR="114300">
            <wp:extent cx="5295265" cy="3006725"/>
            <wp:effectExtent l="0" t="0" r="635"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43"/>
                    <a:stretch>
                      <a:fillRect/>
                    </a:stretch>
                  </pic:blipFill>
                  <pic:spPr>
                    <a:xfrm>
                      <a:off x="0" y="0"/>
                      <a:ext cx="5295265" cy="3006725"/>
                    </a:xfrm>
                    <a:prstGeom prst="rect">
                      <a:avLst/>
                    </a:prstGeom>
                    <a:noFill/>
                    <a:ln>
                      <a:noFill/>
                    </a:ln>
                  </pic:spPr>
                </pic:pic>
              </a:graphicData>
            </a:graphic>
          </wp:inline>
        </w:drawing>
      </w:r>
    </w:p>
    <w:p>
      <w:pPr>
        <w:pStyle w:val="5"/>
        <w:spacing w:before="11"/>
        <w:ind w:left="2160" w:leftChars="0" w:firstLine="720" w:firstLineChars="0"/>
        <w:rPr>
          <w:i w:val="0"/>
          <w:iCs w:val="0"/>
          <w:sz w:val="24"/>
        </w:rPr>
      </w:pPr>
      <w:r>
        <w:rPr>
          <w:i w:val="0"/>
          <w:iCs w:val="0"/>
          <w:sz w:val="24"/>
        </w:rPr>
        <w:t xml:space="preserve">图 4.4.5 </w:t>
      </w:r>
      <w:r>
        <w:rPr>
          <w:rFonts w:hint="eastAsia"/>
          <w:i w:val="0"/>
          <w:iCs w:val="0"/>
          <w:sz w:val="24"/>
          <w:lang w:val="en-US" w:eastAsia="zh-CN"/>
        </w:rPr>
        <w:t>成绩管理</w:t>
      </w:r>
      <w:r>
        <w:rPr>
          <w:i w:val="0"/>
          <w:iCs w:val="0"/>
          <w:sz w:val="24"/>
        </w:rPr>
        <w:t>表</w:t>
      </w:r>
    </w:p>
    <w:p>
      <w:pPr>
        <w:pStyle w:val="5"/>
        <w:spacing w:before="11"/>
        <w:ind w:left="2160" w:leftChars="0" w:firstLine="720" w:firstLineChars="0"/>
        <w:rPr>
          <w:i w:val="0"/>
          <w:iCs w:val="0"/>
          <w:sz w:val="24"/>
        </w:rPr>
      </w:pPr>
    </w:p>
    <w:p>
      <w:pPr>
        <w:pStyle w:val="5"/>
        <w:spacing w:before="66" w:line="364" w:lineRule="auto"/>
        <w:ind w:right="357"/>
        <w:jc w:val="both"/>
        <w:rPr>
          <w:rFonts w:hint="default"/>
          <w:i w:val="0"/>
          <w:iCs w:val="0"/>
          <w:sz w:val="21"/>
          <w:lang w:val="en-US"/>
        </w:rPr>
        <w:sectPr>
          <w:headerReference r:id="rId18" w:type="default"/>
          <w:footerReference r:id="rId19" w:type="default"/>
          <w:pgSz w:w="11910" w:h="16840"/>
          <w:pgMar w:top="1360" w:right="1440" w:bottom="1180" w:left="1680" w:header="899" w:footer="999" w:gutter="0"/>
          <w:pgNumType w:fmt="decimal"/>
          <w:cols w:space="720" w:num="1"/>
        </w:sectPr>
      </w:pPr>
      <w:r>
        <w:rPr>
          <w:rFonts w:hint="eastAsia" w:ascii="宋体" w:hAnsi="宋体" w:eastAsia="宋体" w:cs="宋体"/>
          <w:i w:val="0"/>
          <w:iCs w:val="0"/>
          <w:spacing w:val="-6"/>
          <w:sz w:val="24"/>
          <w:szCs w:val="24"/>
          <w:lang w:val="en-US" w:eastAsia="zh-CN"/>
        </w:rPr>
        <w:t>成绩管理</w:t>
      </w:r>
      <w:r>
        <w:rPr>
          <w:rFonts w:hint="eastAsia" w:ascii="宋体" w:hAnsi="宋体" w:eastAsia="宋体" w:cs="宋体"/>
          <w:i w:val="0"/>
          <w:iCs w:val="0"/>
          <w:spacing w:val="-6"/>
          <w:sz w:val="24"/>
          <w:szCs w:val="24"/>
        </w:rPr>
        <w:t>页面显示了所有</w:t>
      </w:r>
      <w:r>
        <w:rPr>
          <w:rFonts w:hint="eastAsia" w:ascii="宋体" w:hAnsi="宋体" w:eastAsia="宋体" w:cs="宋体"/>
          <w:i w:val="0"/>
          <w:iCs w:val="0"/>
          <w:spacing w:val="-6"/>
          <w:sz w:val="24"/>
          <w:szCs w:val="24"/>
          <w:lang w:val="en-US" w:eastAsia="zh-CN"/>
        </w:rPr>
        <w:t>学生</w:t>
      </w:r>
      <w:r>
        <w:rPr>
          <w:rFonts w:hint="eastAsia" w:ascii="宋体" w:hAnsi="宋体" w:eastAsia="宋体" w:cs="宋体"/>
          <w:i w:val="0"/>
          <w:iCs w:val="0"/>
          <w:spacing w:val="-6"/>
          <w:sz w:val="24"/>
          <w:szCs w:val="24"/>
        </w:rPr>
        <w:t>的</w:t>
      </w:r>
      <w:r>
        <w:rPr>
          <w:rFonts w:hint="eastAsia" w:ascii="宋体" w:hAnsi="宋体" w:eastAsia="宋体" w:cs="宋体"/>
          <w:i w:val="0"/>
          <w:iCs w:val="0"/>
          <w:spacing w:val="-6"/>
          <w:sz w:val="24"/>
          <w:szCs w:val="24"/>
          <w:lang w:val="en-US" w:eastAsia="zh-CN"/>
        </w:rPr>
        <w:t>成绩</w:t>
      </w:r>
      <w:r>
        <w:rPr>
          <w:rFonts w:hint="eastAsia" w:ascii="宋体" w:hAnsi="宋体" w:eastAsia="宋体" w:cs="宋体"/>
          <w:i w:val="0"/>
          <w:iCs w:val="0"/>
          <w:spacing w:val="-6"/>
          <w:sz w:val="24"/>
          <w:szCs w:val="24"/>
        </w:rPr>
        <w:t>的信息，管理员可以</w:t>
      </w:r>
      <w:r>
        <w:rPr>
          <w:rFonts w:hint="eastAsia" w:ascii="宋体" w:hAnsi="宋体" w:eastAsia="宋体" w:cs="宋体"/>
          <w:i w:val="0"/>
          <w:iCs w:val="0"/>
          <w:spacing w:val="-6"/>
          <w:sz w:val="24"/>
          <w:szCs w:val="24"/>
          <w:lang w:val="en-US" w:eastAsia="zh-CN"/>
        </w:rPr>
        <w:t>查看所有的学生成绩信息，并且导出当前页面所有的学生成绩信息</w:t>
      </w: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管理员也可以根据不同条件来查询学生成绩信息。</w:t>
      </w:r>
    </w:p>
    <w:p>
      <w:pPr>
        <w:keepNext w:val="0"/>
        <w:keepLines w:val="0"/>
        <w:widowControl/>
        <w:suppressLineNumbers w:val="0"/>
        <w:jc w:val="left"/>
        <w:rPr>
          <w:rFonts w:ascii="黑体" w:hAnsi="宋体" w:eastAsia="黑体" w:cs="黑体"/>
          <w:color w:val="000000"/>
          <w:kern w:val="0"/>
          <w:sz w:val="30"/>
          <w:szCs w:val="30"/>
          <w:lang w:val="en-US" w:eastAsia="zh-CN" w:bidi="ar"/>
        </w:rPr>
      </w:pPr>
    </w:p>
    <w:p>
      <w:pPr>
        <w:keepNext w:val="0"/>
        <w:keepLines w:val="0"/>
        <w:widowControl/>
        <w:suppressLineNumbers w:val="0"/>
        <w:jc w:val="left"/>
        <w:rPr>
          <w:rFonts w:ascii="黑体" w:hAnsi="宋体" w:eastAsia="黑体" w:cs="黑体"/>
          <w:color w:val="000000"/>
          <w:kern w:val="0"/>
          <w:sz w:val="30"/>
          <w:szCs w:val="30"/>
          <w:lang w:val="en-US" w:eastAsia="zh-CN" w:bidi="ar"/>
        </w:rPr>
      </w:pPr>
      <w:r>
        <w:rPr>
          <w:rFonts w:ascii="黑体" w:hAnsi="宋体" w:eastAsia="黑体" w:cs="黑体"/>
          <w:color w:val="000000"/>
          <w:kern w:val="0"/>
          <w:sz w:val="30"/>
          <w:szCs w:val="30"/>
          <w:lang w:val="en-US" w:eastAsia="zh-CN" w:bidi="ar"/>
        </w:rPr>
        <w:t xml:space="preserve">5 总结与展望 </w:t>
      </w:r>
    </w:p>
    <w:p>
      <w:pPr>
        <w:keepNext w:val="0"/>
        <w:keepLines w:val="0"/>
        <w:widowControl/>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5.1 总结</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实现这个学生管理系统过程中，对JavaWeb整体的知识加强了理解。在此次项目实现过程中，对课堂上学习的maven和ssm框架有了更深的印象。将课堂中老师讲述的知识运用到了一个实际的项目中，对整个项目流程更加熟悉了。</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实际开发中，流程图是非常关键的一环，通过对项目的整体把控才能完成每一个小的环节。实际设计项目时，也会遇到很多新的困难，还会收获很多新的知识。接下来对这个学生管理系统还有更多的功能可以去完善和修改。</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left"/>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黑体" w:hAnsi="宋体" w:eastAsia="黑体" w:cs="黑体"/>
          <w:color w:val="000000"/>
          <w:kern w:val="0"/>
          <w:sz w:val="30"/>
          <w:szCs w:val="30"/>
          <w:lang w:val="en-US" w:eastAsia="zh-CN" w:bidi="ar"/>
        </w:rPr>
        <w:t xml:space="preserve">参考文献 </w:t>
      </w:r>
    </w:p>
    <w:p>
      <w:pPr>
        <w:keepNext w:val="0"/>
        <w:keepLines w:val="0"/>
        <w:pageBreakBefore w:val="0"/>
        <w:widowControl/>
        <w:numPr>
          <w:ilvl w:val="0"/>
          <w:numId w:val="11"/>
        </w:numPr>
        <w:suppressLineNumbers w:val="0"/>
        <w:kinsoku/>
        <w:wordWrap/>
        <w:overflowPunct/>
        <w:topLinePunct w:val="0"/>
        <w:autoSpaceDE w:val="0"/>
        <w:autoSpaceDN w:val="0"/>
        <w:bidi w:val="0"/>
        <w:adjustRightInd/>
        <w:snapToGrid/>
        <w:spacing w:line="360" w:lineRule="auto"/>
        <w:jc w:val="left"/>
        <w:textAlignment w:val="auto"/>
        <w:rPr>
          <w:rFonts w:ascii="宋体"/>
          <w:color w:val="000000" w:themeColor="text1"/>
          <w:w w:val="100"/>
          <w:sz w:val="24"/>
          <w:szCs w:val="24"/>
          <w14:textFill>
            <w14:solidFill>
              <w14:schemeClr w14:val="tx1"/>
            </w14:solidFill>
          </w14:textFill>
        </w:rPr>
      </w:pPr>
      <w:r>
        <w:rPr>
          <w:rFonts w:hint="eastAsia" w:ascii="宋体" w:eastAsia="宋体"/>
          <w:color w:val="000000" w:themeColor="text1"/>
          <w:w w:val="100"/>
          <w:sz w:val="24"/>
          <w:szCs w:val="24"/>
          <w:lang w:val="en-US" w:eastAsia="zh-CN"/>
          <w14:textFill>
            <w14:solidFill>
              <w14:schemeClr w14:val="tx1"/>
            </w14:solidFill>
          </w14:textFill>
        </w:rPr>
        <w:t>学生管理系统百度百科</w:t>
      </w:r>
    </w:p>
    <w:p>
      <w:pPr>
        <w:keepNext w:val="0"/>
        <w:keepLines w:val="0"/>
        <w:pageBreakBefore w:val="0"/>
        <w:widowControl/>
        <w:numPr>
          <w:ilvl w:val="0"/>
          <w:numId w:val="11"/>
        </w:numPr>
        <w:suppressLineNumbers w:val="0"/>
        <w:kinsoku/>
        <w:wordWrap/>
        <w:overflowPunct/>
        <w:topLinePunct w:val="0"/>
        <w:autoSpaceDE w:val="0"/>
        <w:autoSpaceDN w:val="0"/>
        <w:bidi w:val="0"/>
        <w:adjustRightInd/>
        <w:snapToGrid/>
        <w:spacing w:line="360" w:lineRule="auto"/>
        <w:jc w:val="left"/>
        <w:textAlignment w:val="auto"/>
        <w:rPr>
          <w:rFonts w:ascii="宋体"/>
          <w:color w:val="000000" w:themeColor="text1"/>
          <w:w w:val="100"/>
          <w:sz w:val="24"/>
          <w:szCs w:val="24"/>
          <w14:textFill>
            <w14:solidFill>
              <w14:schemeClr w14:val="tx1"/>
            </w14:solidFill>
          </w14:textFill>
        </w:rPr>
      </w:pPr>
      <w:r>
        <w:rPr>
          <w:rFonts w:hint="eastAsia" w:ascii="宋体" w:eastAsia="宋体"/>
          <w:color w:val="000000" w:themeColor="text1"/>
          <w:w w:val="100"/>
          <w:sz w:val="24"/>
          <w:szCs w:val="24"/>
          <w:lang w:val="en-US" w:eastAsia="zh-CN"/>
          <w14:textFill>
            <w14:solidFill>
              <w14:schemeClr w14:val="tx1"/>
            </w14:solidFill>
          </w14:textFill>
        </w:rPr>
        <w:t>Spring MVC框架理解</w:t>
      </w:r>
    </w:p>
    <w:p>
      <w:pPr>
        <w:keepNext w:val="0"/>
        <w:keepLines w:val="0"/>
        <w:pageBreakBefore w:val="0"/>
        <w:widowControl/>
        <w:numPr>
          <w:ilvl w:val="0"/>
          <w:numId w:val="11"/>
        </w:numPr>
        <w:suppressLineNumbers w:val="0"/>
        <w:kinsoku/>
        <w:wordWrap/>
        <w:overflowPunct/>
        <w:topLinePunct w:val="0"/>
        <w:autoSpaceDE w:val="0"/>
        <w:autoSpaceDN w:val="0"/>
        <w:bidi w:val="0"/>
        <w:adjustRightInd/>
        <w:snapToGrid/>
        <w:spacing w:line="360" w:lineRule="auto"/>
        <w:jc w:val="left"/>
        <w:textAlignment w:val="auto"/>
        <w:rPr>
          <w:rFonts w:hint="eastAsia" w:ascii="宋体" w:hAnsi="宋体" w:eastAsia="宋体" w:cs="宋体"/>
          <w:color w:val="000000" w:themeColor="text1"/>
          <w:w w:val="10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基于c语言的</w:t>
      </w:r>
      <w:r>
        <w:rPr>
          <w:rStyle w:val="10"/>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教务系统</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软件设计</w:t>
      </w:r>
    </w:p>
    <w:p>
      <w:pPr>
        <w:keepNext w:val="0"/>
        <w:keepLines w:val="0"/>
        <w:pageBreakBefore w:val="0"/>
        <w:widowControl/>
        <w:numPr>
          <w:ilvl w:val="0"/>
          <w:numId w:val="11"/>
        </w:numPr>
        <w:suppressLineNumbers w:val="0"/>
        <w:kinsoku/>
        <w:wordWrap/>
        <w:overflowPunct/>
        <w:topLinePunct w:val="0"/>
        <w:autoSpaceDE w:val="0"/>
        <w:autoSpaceDN w:val="0"/>
        <w:bidi w:val="0"/>
        <w:adjustRightInd/>
        <w:snapToGrid/>
        <w:spacing w:line="360" w:lineRule="auto"/>
        <w:jc w:val="left"/>
        <w:textAlignment w:val="auto"/>
        <w:rPr>
          <w:rFonts w:hint="eastAsia" w:ascii="宋体" w:hAnsi="宋体" w:eastAsia="宋体" w:cs="宋体"/>
          <w:color w:val="000000" w:themeColor="text1"/>
          <w:w w:val="10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董尊骅.基于SSM框架的大米原料品质指标数据库平台的设计与实现[J].南方农机,2021,52(11):9-10.</w:t>
      </w:r>
    </w:p>
    <w:p>
      <w:pPr>
        <w:keepNext w:val="0"/>
        <w:keepLines w:val="0"/>
        <w:pageBreakBefore w:val="0"/>
        <w:widowControl/>
        <w:numPr>
          <w:ilvl w:val="0"/>
          <w:numId w:val="11"/>
        </w:numPr>
        <w:suppressLineNumbers w:val="0"/>
        <w:kinsoku/>
        <w:wordWrap/>
        <w:overflowPunct/>
        <w:topLinePunct w:val="0"/>
        <w:autoSpaceDE w:val="0"/>
        <w:autoSpaceDN w:val="0"/>
        <w:bidi w:val="0"/>
        <w:adjustRightInd/>
        <w:snapToGrid/>
        <w:spacing w:line="360" w:lineRule="auto"/>
        <w:jc w:val="left"/>
        <w:textAlignment w:val="auto"/>
        <w:rPr>
          <w:rFonts w:hint="eastAsia" w:ascii="宋体" w:hAnsi="宋体" w:eastAsia="宋体" w:cs="宋体"/>
          <w:color w:val="000000" w:themeColor="text1"/>
          <w:w w:val="10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曹珍,杨帆.基于SSM框架的商户管理平台设计与实现[J].计算技术与自动化,2017,36(04):119-121.</w:t>
      </w:r>
    </w:p>
    <w:sectPr>
      <w:headerReference r:id="rId20" w:type="default"/>
      <w:footerReference r:id="rId21" w:type="default"/>
      <w:pgSz w:w="11910" w:h="16840"/>
      <w:pgMar w:top="800" w:right="1440" w:bottom="280" w:left="168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itka Small">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MingLiU-ExtB">
    <w:panose1 w:val="02020500000000000000"/>
    <w:charset w:val="88"/>
    <w:family w:val="auto"/>
    <w:pitch w:val="default"/>
    <w:sig w:usb0="8000002F" w:usb1="02000008" w:usb2="00000000" w:usb3="00000000" w:csb0="00100001" w:csb1="00000000"/>
  </w:font>
  <w:font w:name="Microsoft JhengHei U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Sitka Text">
    <w:panose1 w:val="02000505000000020004"/>
    <w:charset w:val="00"/>
    <w:family w:val="auto"/>
    <w:pitch w:val="default"/>
    <w:sig w:usb0="A00002EF" w:usb1="4000204B" w:usb2="00000000" w:usb3="00000000" w:csb0="2000019F" w:csb1="00000000"/>
  </w:font>
  <w:font w:name="Yu Gothic UI Semilight">
    <w:panose1 w:val="020B04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tka Subheading">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6pzTeAgAAJg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NMRIkgYq&#10;fv/t6/33n/c/viDYA4G22k4g7lZDpNtdqh20Tb9vYdPz3lWm8f/ACIEf5L07yMt2DlF/KB2kaQQu&#10;Cr5+Afjh8bg21r1iqkHeyLCB+rWyks3Cui60D/G3SVVwIdoaCom2GR6enkXtgYMHwIX0sZAFYOyt&#10;rjafxtH4Kr1KkyAZDK+CJMrzYFbMk2BYxKOz/DSfz/P4s8eLk0nNy5JJf1/fJ3HyvDrse6Wr8KFT&#10;rBK89HA+JWtWy7kwaEOgT4v25xWG5B+EhY/TaN3A6gmleJBEl4NxUAzTUZAUyVkwHkVpEMXjy/Ew&#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O6pzT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53120;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19xgq1wAAAA0BAAAPAAAAAAAAAAEAIAAAACIAAABkcnMvZG93bnJldi54bWxQSwECFAAU&#10;AAAACACHTuJAo4lX4rkBAAByAwAADgAAAAAAAAABACAAAAAmAQAAZHJzL2Uyb0RvYy54bWxQSwUG&#10;AAAAAAYABgBZAQAAUQU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2</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52096;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FstPt2gAAAA0BAAAPAAAAAAAAAAEAIAAAACIAAABkcnMvZG93bnJldi54bWxQSwEC&#10;FAAUAAAACACHTuJAuApqCbkBAABwAwAADgAAAAAAAAABACAAAAApAQAAZHJzL2Uyb0RvYy54bWxQ&#10;SwUGAAAAAAYABgBZAQAAVAU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2</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azvg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2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2RrO+D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wwr/1N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46976;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fcYKtcAAAANAQAADwAAAAAAAAABACAAAAAiAAAAZHJzL2Rvd25yZXYueG1sUEsBAhQA&#10;FAAAAAgAh07iQJD4cZC6AQAAcA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2</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45952;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FstPt2gAAAA0BAAAPAAAAAAAAAAEAIAAAACIAAABkcnMvZG93bnJldi54bWxQSwEC&#10;FAAUAAAACACHTuJAj+4tF7kBAAByAwAADgAAAAAAAAABACAAAAApAQAAZHJzL2Uyb0RvYy54bWxQ&#10;SwUGAAAAAAYABgBZAQAAVAU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2</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Pf4vd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w9/i9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37760;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X3GCrXAAAADQEAAA8AAAAAAAAAAQAgAAAAIgAAAGRycy9kb3ducmV2LnhtbFBLAQIU&#10;ABQAAAAIAIdO4kBjq9ofuwEAAHIDAAAOAAAAAAAAAAEAIAAAACYBAABkcnMvZTJvRG9jLnhtbFBL&#10;BQYAAAAABgAGAFkBAABTBQ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3</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36736;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bLT7doAAAANAQAADwAAAAAAAAABACAAAAAiAAAAZHJzL2Rvd25yZXYueG1sUEsB&#10;AhQAFAAAAAgAh07iQL52mwC6AQAAcgMAAA4AAAAAAAAAAQAgAAAAKQEAAGRycy9lMm9Eb2MueG1s&#10;UEsFBgAAAAAGAAYAWQEAAFUFA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3</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5FtZAzAgAAYw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fU6KZQsVP37+d&#10;fvw6/fxKcAaBWutniHuwiAzdW9OhbYZzj8PIu6ucil8wIvBD3uNFXtEFwuOl6WQ6zeHi8A0b4GeP&#10;163z4Z0wikSjoA71S7Kyw8aHPnQIidm0WTdSphpKTdqCXr1+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5FtZ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34688;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fcYKtcAAAANAQAADwAAAAAAAAABACAAAAAiAAAAZHJzL2Rvd25yZXYueG1sUEsBAhQA&#10;FAAAAAgAh07iQP9yiB66AQAAcg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82816"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3</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33664;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Wy0+3aAAAADQEAAA8AAAAAAAAAAQAgAAAAIgAAAGRycy9kb3ducmV2LnhtbFBL&#10;AQIUABQAAAAIAIdO4kDTFfLruwEAAHIDAAAOAAAAAAAAAAEAIAAAACkBAABkcnMvZTJvRG9jLnht&#10;bFBLBQYAAAAABgAGAFkBAABWBQ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3</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y8lv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C5y8lv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43904;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fcYKtcAAAANAQAADwAAAAAAAAABACAAAAAiAAAAZHJzL2Rvd25yZXYueG1sUEsBAhQA&#10;FAAAAAgAh07iQFgVJd+6AQAAcg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3</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42880;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bLT7doAAAANAQAADwAAAAAAAAABACAAAAAiAAAAZHJzL2Rvd25yZXYueG1sUEsB&#10;AhQAFAAAAAgAh07iQHRyXyq6AQAAcgMAAA4AAAAAAAAAAQAgAAAAKQEAAGRycy9lMm9Eb2MueG1s&#10;UEsFBgAAAAAGAAYAWQEAAFUFA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3</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Cqrv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A7Cqrv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51072;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X3GCrXAAAADQEAAA8AAAAAAAAAAQAgAAAAIgAAAGRycy9kb3ducmV2LnhtbFBLAQIU&#10;ABQAAAAIAIdO4kD4a3kSuwEAAHIDAAAOAAAAAAAAAAEAIAAAACYBAABkcnMvZTJvRG9jLnhtbFBL&#10;BQYAAAAABgAGAFkBAABTBQ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3</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50048;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Wy0+3aAAAADQEAAA8AAAAAAAAAAQAgAAAAIgAAAGRycy9kb3ducmV2LnhtbFBL&#10;AQIUABQAAAAIAIdO4kDUDAPnuwEAAHIDAAAOAAAAAAAAAAEAIAAAACkBAABkcnMvZTJvRG9jLnht&#10;bFBLBQYAAAAABgAGAFkBAABWBQ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3</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j9lBH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26</w:t>
                    </w:r>
                    <w:r>
                      <w:fldChar w:fldCharType="end"/>
                    </w:r>
                  </w:p>
                </w:txbxContent>
              </v:textbox>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1130300</wp:posOffset>
              </wp:positionH>
              <wp:positionV relativeFrom="page">
                <wp:posOffset>9918065</wp:posOffset>
              </wp:positionV>
              <wp:extent cx="82550" cy="1397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82550" cy="139700"/>
                      </a:xfrm>
                      <a:prstGeom prst="rect">
                        <a:avLst/>
                      </a:prstGeom>
                      <a:noFill/>
                      <a:ln>
                        <a:noFill/>
                      </a:ln>
                    </wps:spPr>
                    <wps:txbx>
                      <w:txbxContent>
                        <w:p>
                          <w:pPr>
                            <w:spacing w:before="0" w:line="220" w:lineRule="exact"/>
                            <w:ind w:left="20" w:right="0" w:firstLine="0"/>
                            <w:jc w:val="left"/>
                            <w:rPr>
                              <w:sz w:val="18"/>
                            </w:rPr>
                          </w:pPr>
                          <w:r>
                            <w:rPr>
                              <w:sz w:val="18"/>
                            </w:rPr>
                            <w:t xml:space="preserve"> </w:t>
                          </w:r>
                        </w:p>
                      </w:txbxContent>
                    </wps:txbx>
                    <wps:bodyPr lIns="0" tIns="0" rIns="0" bIns="0" upright="1"/>
                  </wps:wsp>
                </a:graphicData>
              </a:graphic>
            </wp:anchor>
          </w:drawing>
        </mc:Choice>
        <mc:Fallback>
          <w:pict>
            <v:shape id="_x0000_s1026" o:spid="_x0000_s1026" o:spt="202" type="#_x0000_t202" style="position:absolute;left:0pt;margin-left:89pt;margin-top:780.95pt;height:11pt;width:6.5pt;mso-position-horizontal-relative:page;mso-position-vertical-relative:page;z-index:-251640832;mso-width-relative:page;mso-height-relative:page;" filled="f" stroked="f" coordsize="21600,21600" o:gfxdata="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tfcYKtcAAAANAQAADwAAAAAAAAABACAAAAAiAAAAZHJzL2Rvd25yZXYueG1sUEsBAhQA&#10;FAAAAAgAh07iQJPqKLS6AQAAcg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sz w:val="18"/>
                      </w:rPr>
                    </w:pPr>
                    <w:r>
                      <w:rPr>
                        <w:sz w:val="18"/>
                      </w:rPr>
                      <w:t xml:space="preserve"> </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3739515</wp:posOffset>
              </wp:positionH>
              <wp:positionV relativeFrom="page">
                <wp:posOffset>9921240</wp:posOffset>
              </wp:positionV>
              <wp:extent cx="83820" cy="1397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83820" cy="139700"/>
                      </a:xfrm>
                      <a:prstGeom prst="rect">
                        <a:avLst/>
                      </a:prstGeom>
                      <a:noFill/>
                      <a:ln>
                        <a:noFill/>
                      </a:ln>
                    </wps:spPr>
                    <wps:txbx>
                      <w:txbxContent>
                        <w:p>
                          <w:pPr>
                            <w:spacing w:before="0" w:line="220" w:lineRule="exact"/>
                            <w:ind w:left="20" w:right="0" w:firstLine="0"/>
                            <w:jc w:val="left"/>
                            <w:rPr>
                              <w:sz w:val="18"/>
                            </w:rPr>
                          </w:pPr>
                          <w:r>
                            <w:rPr>
                              <w:spacing w:val="1"/>
                              <w:sz w:val="18"/>
                            </w:rPr>
                            <w:t>2</w:t>
                          </w:r>
                        </w:p>
                      </w:txbxContent>
                    </wps:txbx>
                    <wps:bodyPr lIns="0" tIns="0" rIns="0" bIns="0" upright="1"/>
                  </wps:wsp>
                </a:graphicData>
              </a:graphic>
            </wp:anchor>
          </w:drawing>
        </mc:Choice>
        <mc:Fallback>
          <w:pict>
            <v:shape id="_x0000_s1026" o:spid="_x0000_s1026" o:spt="202" type="#_x0000_t202" style="position:absolute;left:0pt;margin-left:294.45pt;margin-top:781.2pt;height:11pt;width:6.6pt;mso-position-horizontal-relative:page;mso-position-vertical-relative:page;z-index:-251639808;mso-width-relative:page;mso-height-relative:page;" filled="f" stroked="f" coordsize="21600,21600" o:gfxdata="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bLT7doAAAANAQAADwAAAAAAAAABACAAAAAiAAAAZHJzL2Rvd25yZXYueG1sUEsB&#10;AhQAFAAAAAgAh07iQO+y/Ce6AQAAcgMAAA4AAAAAAAAAAQAgAAAAKQEAAGRycy9lMm9Eb2MueG1s&#10;UEsFBgAAAAAGAAYAWQEAAFUFAAAAAA==&#10;">
              <v:fill on="f" focussize="0,0"/>
              <v:stroke on="f"/>
              <v:imagedata o:title=""/>
              <o:lock v:ext="edit" aspectratio="f"/>
              <v:textbox inset="0mm,0mm,0mm,0mm">
                <w:txbxContent>
                  <w:p>
                    <w:pPr>
                      <w:spacing w:before="0" w:line="220" w:lineRule="exact"/>
                      <w:ind w:left="20" w:right="0" w:firstLine="0"/>
                      <w:jc w:val="left"/>
                      <w:rPr>
                        <w:sz w:val="18"/>
                      </w:rPr>
                    </w:pPr>
                    <w:r>
                      <w:rPr>
                        <w:spacing w:val="1"/>
                        <w:sz w:val="18"/>
                      </w:rPr>
                      <w:t>2</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default" w:eastAsia="宋体"/>
        <w:lang w:val="en-US" w:eastAsia="zh-CN"/>
      </w:rPr>
    </w:pPr>
    <w:r>
      <w:rPr>
        <w:rFonts w:hint="eastAsia" w:eastAsia="宋体"/>
        <w:lang w:val="en-US" w:eastAsia="zh-CN"/>
      </w:rPr>
      <w:t>武汉纺织大学课程设计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68480"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8" name="矩形 8"/>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48000;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PGLnZ&#10;AAAADAEAAA8AAAAAAAAAAQAgAAAAIgAAAGRycy9kb3ducmV2LnhtbFBLAQIUABQAAAAIAIdO4kD/&#10;Ld/4rQEAAF0DAAAOAAAAAAAAAAEAIAAAACg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1669504"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46976;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426wM1wAAAAoBAAAPAAAAAAAAAAEAIAAAACIAAABkcnMvZG93bnJldi54bWxQSwECFAAU&#10;AAAACACHTuJAiv0ZBrkBAAByAwAADgAAAAAAAAABACAAAAAmAQAAZHJzL2Uyb0RvYy54bWxQSwUG&#10;AAAAAAYABgBZAQAAUQU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77696"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65" name="矩形 65"/>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38784;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AP&#10;GLnZAAAADAEAAA8AAAAAAAAAAQAgAAAAIgAAAGRycy9kb3ducmV2LnhtbFBLAQIUABQAAAAIAIdO&#10;4kCmMiXasAEAAF8DAAAOAAAAAAAAAAEAIAAAACg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251678720"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37760;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jbrAzXAAAACgEAAA8AAAAAAAAAAQAgAAAAIgAAAGRycy9kb3ducmV2LnhtbFBLAQIU&#10;ABQAAAAIAIdO4kBvMm6zuwEAAHQDAAAOAAAAAAAAAAEAIAAAACYBAABkcnMvZTJvRG9jLnhtbFBL&#10;BQYAAAAABgAGAFkBAABTBQ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71552"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38" name="矩形 38"/>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44928;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A8Y&#10;udkAAAAMAQAADwAAAAAAAAABACAAAAAiAAAAZHJzL2Rvd25yZXYueG1sUEsBAhQAFAAAAAgAh07i&#10;QOUUi0GvAQAAXwMAAA4AAAAAAAAAAQAgAAAAKAEAAGRycy9lMm9Eb2MueG1sUEsFBgAAAAAGAAYA&#10;WQEAAEkFAAAAAA==&#10;">
              <v:fill on="t" focussize="0,0"/>
              <v:stroke on="f"/>
              <v:imagedata o:title=""/>
              <o:lock v:ext="edit" aspectratio="f"/>
            </v:rect>
          </w:pict>
        </mc:Fallback>
      </mc:AlternateContent>
    </w:r>
    <w:r>
      <mc:AlternateContent>
        <mc:Choice Requires="wps">
          <w:drawing>
            <wp:anchor distT="0" distB="0" distL="114300" distR="114300" simplePos="0" relativeHeight="251672576"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43904;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jbrAzXAAAACgEAAA8AAAAAAAAAAQAgAAAAIgAAAGRycy9kb3ducmV2LnhtbFBLAQIU&#10;ABQAAAAIAIdO4kCnnQ5EuwEAAHQDAAAOAAAAAAAAAAEAIAAAACYBAABkcnMvZTJvRG9jLnhtbFBL&#10;BQYAAAAABgAGAFkBAABTBQ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64384"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39" name="矩形 39"/>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52096;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A8Y&#10;udkAAAAMAQAADwAAAAAAAAABACAAAAAiAAAAZHJzL2Rvd25yZXYueG1sUEsBAhQAFAAAAAgAh07i&#10;QCNMedOvAQAAXwMAAA4AAAAAAAAAAQAgAAAAKAEAAGRycy9lMm9Eb2MueG1sUEsFBgAAAAAGAAYA&#10;WQEAAEkFAAAAAA==&#10;">
              <v:fill on="t" focussize="0,0"/>
              <v:stroke on="f"/>
              <v:imagedata o:title=""/>
              <o:lock v:ext="edit" aspectratio="f"/>
            </v:rect>
          </w:pict>
        </mc:Fallback>
      </mc:AlternateContent>
    </w:r>
    <w:r>
      <mc:AlternateContent>
        <mc:Choice Requires="wps">
          <w:drawing>
            <wp:anchor distT="0" distB="0" distL="114300" distR="114300" simplePos="0" relativeHeight="251665408"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51072;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jbrAzXAAAACgEAAA8AAAAAAAAAAQAgAAAAIgAAAGRycy9kb3ducmV2LnhtbFBLAQIU&#10;ABQAAAAIAIdO4kDkldivuwEAAHQDAAAOAAAAAAAAAAEAIAAAACYBAABkcnMvZTJvRG9jLnhtbFBL&#10;BQYAAAAABgAGAFkBAABTBQ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74624"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59" name="矩形 59"/>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41856;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A8Y&#10;udkAAAAMAQAADwAAAAAAAAABACAAAAAiAAAAZHJzL2Rvd25yZXYueG1sUEsBAhQAFAAAAAgAh07i&#10;QKw2dSevAQAAXwMAAA4AAAAAAAAAAQAgAAAAKAEAAGRycy9lMm9Eb2MueG1sUEsFBgAAAAAGAAYA&#10;WQEAAEkFAAAAAA==&#10;">
              <v:fill on="t" focussize="0,0"/>
              <v:stroke on="f"/>
              <v:imagedata o:title=""/>
              <o:lock v:ext="edit" aspectratio="f"/>
            </v:rect>
          </w:pict>
        </mc:Fallback>
      </mc:AlternateContent>
    </w:r>
    <w:r>
      <mc:AlternateContent>
        <mc:Choice Requires="wps">
          <w:drawing>
            <wp:anchor distT="0" distB="0" distL="114300" distR="114300" simplePos="0" relativeHeight="251675648"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40832;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NusDNcAAAAKAQAADwAAAAAAAAABACAAAAAiAAAAZHJzL2Rvd25yZXYueG1sUEsBAhQA&#10;FAAAAAgAh07iQCYJCaa6AQAAdA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662336" behindDoc="1" locked="0" layoutInCell="1" allowOverlap="1">
              <wp:simplePos x="0" y="0"/>
              <wp:positionH relativeFrom="page">
                <wp:posOffset>1074420</wp:posOffset>
              </wp:positionH>
              <wp:positionV relativeFrom="page">
                <wp:posOffset>714375</wp:posOffset>
              </wp:positionV>
              <wp:extent cx="5412105" cy="5715"/>
              <wp:effectExtent l="0" t="0" r="0" b="0"/>
              <wp:wrapNone/>
              <wp:docPr id="12" name="矩形 12"/>
              <wp:cNvGraphicFramePr/>
              <a:graphic xmlns:a="http://schemas.openxmlformats.org/drawingml/2006/main">
                <a:graphicData uri="http://schemas.microsoft.com/office/word/2010/wordprocessingShape">
                  <wps:wsp>
                    <wps:cNvSpPr/>
                    <wps:spPr>
                      <a:xfrm>
                        <a:off x="0" y="0"/>
                        <a:ext cx="54121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4.6pt;margin-top:56.25pt;height:0.45pt;width:426.15pt;mso-position-horizontal-relative:page;mso-position-vertical-relative:page;z-index:-251654144;mso-width-relative:page;mso-height-relative:page;" fillcolor="#000000" filled="t" stroked="f" coordsize="21600,21600" o:gfxdata="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PGLnZ&#10;AAAADAEAAA8AAAAAAAAAAQAgAAAAIgAAAGRycy9kb3ducmV2LnhtbFBLAQIUABQAAAAIAIdO4kAk&#10;W4EWrQEAAF8DAAAOAAAAAAAAAAEAIAAAACg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1130300</wp:posOffset>
              </wp:positionH>
              <wp:positionV relativeFrom="page">
                <wp:posOffset>557530</wp:posOffset>
              </wp:positionV>
              <wp:extent cx="1168400" cy="1397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wps:txbx>
                    <wps:bodyPr lIns="0" tIns="0" rIns="0" bIns="0" upright="1"/>
                  </wps:wsp>
                </a:graphicData>
              </a:graphic>
            </wp:anchor>
          </w:drawing>
        </mc:Choice>
        <mc:Fallback>
          <w:pict>
            <v:shape id="_x0000_s1026" o:spid="_x0000_s1026" o:spt="202" type="#_x0000_t202" style="position:absolute;left:0pt;margin-left:89pt;margin-top:43.9pt;height:11pt;width:92pt;mso-position-horizontal-relative:page;mso-position-vertical-relative:page;z-index:-251653120;mso-width-relative:page;mso-height-relative:page;" filled="f" stroked="f" coordsize="21600,21600" o:gfxdata="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NusDNcAAAAKAQAADwAAAAAAAAABACAAAAAiAAAAZHJzL2Rvd25yZXYueG1sUEsBAhQA&#10;FAAAAAgAh07iQI9PKaG6AQAAdAMAAA4AAAAAAAAAAQAgAAAAJgEAAGRycy9lMm9Eb2MueG1sUEsF&#10;BgAAAAAGAAYAWQEAAFIFAAAAAA==&#10;">
              <v:fill on="f" focussize="0,0"/>
              <v:stroke on="f"/>
              <v:imagedata o:title=""/>
              <o:lock v:ext="edit" aspectratio="f"/>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1680" w:hanging="720"/>
        <w:jc w:val="left"/>
      </w:pPr>
      <w:rPr>
        <w:rFonts w:hint="default"/>
        <w:lang w:val="en-US" w:eastAsia="en-US" w:bidi="en-US"/>
      </w:rPr>
    </w:lvl>
    <w:lvl w:ilvl="1" w:tentative="0">
      <w:start w:val="3"/>
      <w:numFmt w:val="decimal"/>
      <w:lvlText w:val="%1.%2"/>
      <w:lvlJc w:val="left"/>
      <w:pPr>
        <w:ind w:left="1680" w:hanging="720"/>
        <w:jc w:val="left"/>
      </w:pPr>
      <w:rPr>
        <w:rFonts w:hint="default"/>
        <w:lang w:val="en-US" w:eastAsia="en-US" w:bidi="en-US"/>
      </w:rPr>
    </w:lvl>
    <w:lvl w:ilvl="2" w:tentative="0">
      <w:start w:val="1"/>
      <w:numFmt w:val="decimal"/>
      <w:lvlText w:val="%1.%2.%3"/>
      <w:lvlJc w:val="left"/>
      <w:pPr>
        <w:ind w:left="1680" w:hanging="720"/>
        <w:jc w:val="left"/>
      </w:pPr>
      <w:rPr>
        <w:rFonts w:hint="default" w:ascii="楷体" w:hAnsi="楷体" w:eastAsia="楷体" w:cs="楷体"/>
        <w:w w:val="100"/>
        <w:sz w:val="24"/>
        <w:szCs w:val="24"/>
        <w:lang w:val="en-US" w:eastAsia="en-US" w:bidi="en-US"/>
      </w:rPr>
    </w:lvl>
    <w:lvl w:ilvl="3" w:tentative="0">
      <w:start w:val="0"/>
      <w:numFmt w:val="bullet"/>
      <w:lvlText w:val="•"/>
      <w:lvlJc w:val="left"/>
      <w:pPr>
        <w:ind w:left="3811" w:hanging="720"/>
      </w:pPr>
      <w:rPr>
        <w:rFonts w:hint="default"/>
        <w:lang w:val="en-US" w:eastAsia="en-US" w:bidi="en-US"/>
      </w:rPr>
    </w:lvl>
    <w:lvl w:ilvl="4" w:tentative="0">
      <w:start w:val="0"/>
      <w:numFmt w:val="bullet"/>
      <w:lvlText w:val="•"/>
      <w:lvlJc w:val="left"/>
      <w:pPr>
        <w:ind w:left="4522" w:hanging="720"/>
      </w:pPr>
      <w:rPr>
        <w:rFonts w:hint="default"/>
        <w:lang w:val="en-US" w:eastAsia="en-US" w:bidi="en-US"/>
      </w:rPr>
    </w:lvl>
    <w:lvl w:ilvl="5" w:tentative="0">
      <w:start w:val="0"/>
      <w:numFmt w:val="bullet"/>
      <w:lvlText w:val="•"/>
      <w:lvlJc w:val="left"/>
      <w:pPr>
        <w:ind w:left="5233" w:hanging="720"/>
      </w:pPr>
      <w:rPr>
        <w:rFonts w:hint="default"/>
        <w:lang w:val="en-US" w:eastAsia="en-US" w:bidi="en-US"/>
      </w:rPr>
    </w:lvl>
    <w:lvl w:ilvl="6" w:tentative="0">
      <w:start w:val="0"/>
      <w:numFmt w:val="bullet"/>
      <w:lvlText w:val="•"/>
      <w:lvlJc w:val="left"/>
      <w:pPr>
        <w:ind w:left="5943" w:hanging="720"/>
      </w:pPr>
      <w:rPr>
        <w:rFonts w:hint="default"/>
        <w:lang w:val="en-US" w:eastAsia="en-US" w:bidi="en-US"/>
      </w:rPr>
    </w:lvl>
    <w:lvl w:ilvl="7" w:tentative="0">
      <w:start w:val="0"/>
      <w:numFmt w:val="bullet"/>
      <w:lvlText w:val="•"/>
      <w:lvlJc w:val="left"/>
      <w:pPr>
        <w:ind w:left="6654" w:hanging="720"/>
      </w:pPr>
      <w:rPr>
        <w:rFonts w:hint="default"/>
        <w:lang w:val="en-US" w:eastAsia="en-US" w:bidi="en-US"/>
      </w:rPr>
    </w:lvl>
    <w:lvl w:ilvl="8" w:tentative="0">
      <w:start w:val="0"/>
      <w:numFmt w:val="bullet"/>
      <w:lvlText w:val="•"/>
      <w:lvlJc w:val="left"/>
      <w:pPr>
        <w:ind w:left="7365" w:hanging="720"/>
      </w:pPr>
      <w:rPr>
        <w:rFonts w:hint="default"/>
        <w:lang w:val="en-US" w:eastAsia="en-US" w:bidi="en-US"/>
      </w:rPr>
    </w:lvl>
  </w:abstractNum>
  <w:abstractNum w:abstractNumId="1">
    <w:nsid w:val="BF205925"/>
    <w:multiLevelType w:val="multilevel"/>
    <w:tmpl w:val="BF205925"/>
    <w:lvl w:ilvl="0" w:tentative="0">
      <w:start w:val="3"/>
      <w:numFmt w:val="decimal"/>
      <w:lvlText w:val="%1"/>
      <w:lvlJc w:val="left"/>
      <w:pPr>
        <w:ind w:left="1680" w:hanging="720"/>
        <w:jc w:val="left"/>
      </w:pPr>
      <w:rPr>
        <w:rFonts w:hint="default"/>
        <w:lang w:val="en-US" w:eastAsia="en-US" w:bidi="en-US"/>
      </w:rPr>
    </w:lvl>
    <w:lvl w:ilvl="1" w:tentative="0">
      <w:start w:val="2"/>
      <w:numFmt w:val="decimal"/>
      <w:lvlText w:val="%1.%2"/>
      <w:lvlJc w:val="left"/>
      <w:pPr>
        <w:ind w:left="1680" w:hanging="720"/>
        <w:jc w:val="left"/>
      </w:pPr>
      <w:rPr>
        <w:rFonts w:hint="default"/>
        <w:lang w:val="en-US" w:eastAsia="en-US" w:bidi="en-US"/>
      </w:rPr>
    </w:lvl>
    <w:lvl w:ilvl="2" w:tentative="0">
      <w:start w:val="1"/>
      <w:numFmt w:val="decimal"/>
      <w:lvlText w:val="%1.%2.%3"/>
      <w:lvlJc w:val="left"/>
      <w:pPr>
        <w:ind w:left="1680" w:hanging="720"/>
        <w:jc w:val="left"/>
      </w:pPr>
      <w:rPr>
        <w:rFonts w:hint="default" w:ascii="楷体" w:hAnsi="楷体" w:eastAsia="楷体" w:cs="楷体"/>
        <w:w w:val="100"/>
        <w:sz w:val="24"/>
        <w:szCs w:val="24"/>
        <w:lang w:val="en-US" w:eastAsia="en-US" w:bidi="en-US"/>
      </w:rPr>
    </w:lvl>
    <w:lvl w:ilvl="3" w:tentative="0">
      <w:start w:val="0"/>
      <w:numFmt w:val="bullet"/>
      <w:lvlText w:val="•"/>
      <w:lvlJc w:val="left"/>
      <w:pPr>
        <w:ind w:left="3811" w:hanging="720"/>
      </w:pPr>
      <w:rPr>
        <w:rFonts w:hint="default"/>
        <w:lang w:val="en-US" w:eastAsia="en-US" w:bidi="en-US"/>
      </w:rPr>
    </w:lvl>
    <w:lvl w:ilvl="4" w:tentative="0">
      <w:start w:val="0"/>
      <w:numFmt w:val="bullet"/>
      <w:lvlText w:val="•"/>
      <w:lvlJc w:val="left"/>
      <w:pPr>
        <w:ind w:left="4522" w:hanging="720"/>
      </w:pPr>
      <w:rPr>
        <w:rFonts w:hint="default"/>
        <w:lang w:val="en-US" w:eastAsia="en-US" w:bidi="en-US"/>
      </w:rPr>
    </w:lvl>
    <w:lvl w:ilvl="5" w:tentative="0">
      <w:start w:val="0"/>
      <w:numFmt w:val="bullet"/>
      <w:lvlText w:val="•"/>
      <w:lvlJc w:val="left"/>
      <w:pPr>
        <w:ind w:left="5233" w:hanging="720"/>
      </w:pPr>
      <w:rPr>
        <w:rFonts w:hint="default"/>
        <w:lang w:val="en-US" w:eastAsia="en-US" w:bidi="en-US"/>
      </w:rPr>
    </w:lvl>
    <w:lvl w:ilvl="6" w:tentative="0">
      <w:start w:val="0"/>
      <w:numFmt w:val="bullet"/>
      <w:lvlText w:val="•"/>
      <w:lvlJc w:val="left"/>
      <w:pPr>
        <w:ind w:left="5943" w:hanging="720"/>
      </w:pPr>
      <w:rPr>
        <w:rFonts w:hint="default"/>
        <w:lang w:val="en-US" w:eastAsia="en-US" w:bidi="en-US"/>
      </w:rPr>
    </w:lvl>
    <w:lvl w:ilvl="7" w:tentative="0">
      <w:start w:val="0"/>
      <w:numFmt w:val="bullet"/>
      <w:lvlText w:val="•"/>
      <w:lvlJc w:val="left"/>
      <w:pPr>
        <w:ind w:left="6654" w:hanging="720"/>
      </w:pPr>
      <w:rPr>
        <w:rFonts w:hint="default"/>
        <w:lang w:val="en-US" w:eastAsia="en-US" w:bidi="en-US"/>
      </w:rPr>
    </w:lvl>
    <w:lvl w:ilvl="8" w:tentative="0">
      <w:start w:val="0"/>
      <w:numFmt w:val="bullet"/>
      <w:lvlText w:val="•"/>
      <w:lvlJc w:val="left"/>
      <w:pPr>
        <w:ind w:left="7365" w:hanging="720"/>
      </w:pPr>
      <w:rPr>
        <w:rFonts w:hint="default"/>
        <w:lang w:val="en-US" w:eastAsia="en-US" w:bidi="en-US"/>
      </w:rPr>
    </w:lvl>
  </w:abstractNum>
  <w:abstractNum w:abstractNumId="2">
    <w:nsid w:val="C18F4ECA"/>
    <w:multiLevelType w:val="singleLevel"/>
    <w:tmpl w:val="C18F4ECA"/>
    <w:lvl w:ilvl="0" w:tentative="0">
      <w:start w:val="1"/>
      <w:numFmt w:val="decimal"/>
      <w:suff w:val="nothing"/>
      <w:lvlText w:val="（%1）"/>
      <w:lvlJc w:val="left"/>
    </w:lvl>
  </w:abstractNum>
  <w:abstractNum w:abstractNumId="3">
    <w:nsid w:val="C8879AEF"/>
    <w:multiLevelType w:val="multilevel"/>
    <w:tmpl w:val="C8879AEF"/>
    <w:lvl w:ilvl="0" w:tentative="0">
      <w:start w:val="3"/>
      <w:numFmt w:val="decimal"/>
      <w:lvlText w:val="%1"/>
      <w:lvlJc w:val="left"/>
      <w:pPr>
        <w:ind w:left="840" w:hanging="720"/>
        <w:jc w:val="left"/>
      </w:pPr>
      <w:rPr>
        <w:rFonts w:hint="default"/>
        <w:lang w:val="en-US" w:eastAsia="en-US" w:bidi="ar-SA"/>
      </w:rPr>
    </w:lvl>
    <w:lvl w:ilvl="1" w:tentative="0">
      <w:start w:val="3"/>
      <w:numFmt w:val="decimal"/>
      <w:lvlText w:val="%1.%2"/>
      <w:lvlJc w:val="left"/>
      <w:pPr>
        <w:ind w:left="840" w:hanging="720"/>
        <w:jc w:val="left"/>
      </w:pPr>
      <w:rPr>
        <w:rFonts w:hint="default"/>
        <w:lang w:val="en-US" w:eastAsia="en-US" w:bidi="ar-SA"/>
      </w:rPr>
    </w:lvl>
    <w:lvl w:ilvl="2" w:tentative="0">
      <w:start w:val="1"/>
      <w:numFmt w:val="decimal"/>
      <w:lvlText w:val="%1.%2.%3"/>
      <w:lvlJc w:val="left"/>
      <w:pPr>
        <w:ind w:left="721" w:hanging="720"/>
        <w:jc w:val="left"/>
      </w:pPr>
      <w:rPr>
        <w:rFonts w:hint="default" w:ascii="楷体" w:hAnsi="楷体" w:eastAsia="楷体" w:cs="楷体"/>
        <w:w w:val="100"/>
        <w:sz w:val="24"/>
        <w:szCs w:val="24"/>
        <w:lang w:val="en-US" w:eastAsia="en-US" w:bidi="ar-SA"/>
      </w:rPr>
    </w:lvl>
    <w:lvl w:ilvl="3" w:tentative="0">
      <w:start w:val="1"/>
      <w:numFmt w:val="decimal"/>
      <w:lvlText w:val="（%4）"/>
      <w:lvlJc w:val="left"/>
      <w:pPr>
        <w:ind w:left="961" w:hanging="601"/>
        <w:jc w:val="left"/>
      </w:pPr>
      <w:rPr>
        <w:rFonts w:hint="default" w:ascii="宋体" w:hAnsi="宋体" w:eastAsia="宋体" w:cs="宋体"/>
        <w:i/>
        <w:w w:val="100"/>
        <w:sz w:val="22"/>
        <w:szCs w:val="22"/>
        <w:lang w:val="en-US" w:eastAsia="en-US" w:bidi="ar-SA"/>
      </w:rPr>
    </w:lvl>
    <w:lvl w:ilvl="4" w:tentative="0">
      <w:start w:val="2"/>
      <w:numFmt w:val="decimal"/>
      <w:lvlText w:val="（%5）"/>
      <w:lvlJc w:val="left"/>
      <w:pPr>
        <w:ind w:left="1702" w:hanging="601"/>
        <w:jc w:val="left"/>
      </w:pPr>
      <w:rPr>
        <w:rFonts w:hint="default" w:ascii="宋体" w:hAnsi="宋体" w:eastAsia="宋体" w:cs="宋体"/>
        <w:i/>
        <w:w w:val="100"/>
        <w:sz w:val="22"/>
        <w:szCs w:val="22"/>
        <w:lang w:val="en-US" w:eastAsia="en-US" w:bidi="ar-SA"/>
      </w:rPr>
    </w:lvl>
    <w:lvl w:ilvl="5" w:tentative="0">
      <w:start w:val="0"/>
      <w:numFmt w:val="bullet"/>
      <w:lvlText w:val="•"/>
      <w:lvlJc w:val="left"/>
      <w:pPr>
        <w:ind w:left="4044" w:hanging="601"/>
      </w:pPr>
      <w:rPr>
        <w:rFonts w:hint="default"/>
        <w:lang w:val="en-US" w:eastAsia="en-US" w:bidi="ar-SA"/>
      </w:rPr>
    </w:lvl>
    <w:lvl w:ilvl="6" w:tentative="0">
      <w:start w:val="0"/>
      <w:numFmt w:val="bullet"/>
      <w:lvlText w:val="•"/>
      <w:lvlJc w:val="left"/>
      <w:pPr>
        <w:ind w:left="4993" w:hanging="601"/>
      </w:pPr>
      <w:rPr>
        <w:rFonts w:hint="default"/>
        <w:lang w:val="en-US" w:eastAsia="en-US" w:bidi="ar-SA"/>
      </w:rPr>
    </w:lvl>
    <w:lvl w:ilvl="7" w:tentative="0">
      <w:start w:val="0"/>
      <w:numFmt w:val="bullet"/>
      <w:lvlText w:val="•"/>
      <w:lvlJc w:val="left"/>
      <w:pPr>
        <w:ind w:left="5941" w:hanging="601"/>
      </w:pPr>
      <w:rPr>
        <w:rFonts w:hint="default"/>
        <w:lang w:val="en-US" w:eastAsia="en-US" w:bidi="ar-SA"/>
      </w:rPr>
    </w:lvl>
    <w:lvl w:ilvl="8" w:tentative="0">
      <w:start w:val="0"/>
      <w:numFmt w:val="bullet"/>
      <w:lvlText w:val="•"/>
      <w:lvlJc w:val="left"/>
      <w:pPr>
        <w:ind w:left="6889" w:hanging="601"/>
      </w:pPr>
      <w:rPr>
        <w:rFonts w:hint="default"/>
        <w:lang w:val="en-US" w:eastAsia="en-US" w:bidi="ar-SA"/>
      </w:rPr>
    </w:lvl>
  </w:abstractNum>
  <w:abstractNum w:abstractNumId="4">
    <w:nsid w:val="CF092B84"/>
    <w:multiLevelType w:val="multilevel"/>
    <w:tmpl w:val="CF092B84"/>
    <w:lvl w:ilvl="0" w:tentative="0">
      <w:start w:val="2"/>
      <w:numFmt w:val="decimal"/>
      <w:lvlText w:val="%1"/>
      <w:lvlJc w:val="left"/>
      <w:pPr>
        <w:ind w:left="1620" w:hanging="660"/>
        <w:jc w:val="left"/>
      </w:pPr>
      <w:rPr>
        <w:rFonts w:hint="default"/>
        <w:lang w:val="en-US" w:eastAsia="en-US" w:bidi="en-US"/>
      </w:rPr>
    </w:lvl>
    <w:lvl w:ilvl="1" w:tentative="0">
      <w:start w:val="1"/>
      <w:numFmt w:val="decimal"/>
      <w:lvlText w:val="%1.%2"/>
      <w:lvlJc w:val="left"/>
      <w:pPr>
        <w:ind w:left="1620" w:hanging="660"/>
        <w:jc w:val="left"/>
      </w:pPr>
      <w:rPr>
        <w:rFonts w:hint="default"/>
        <w:lang w:val="en-US" w:eastAsia="en-US" w:bidi="en-US"/>
      </w:rPr>
    </w:lvl>
    <w:lvl w:ilvl="2" w:tentative="0">
      <w:start w:val="1"/>
      <w:numFmt w:val="decimal"/>
      <w:lvlText w:val="%1.%2.%3"/>
      <w:lvlJc w:val="left"/>
      <w:pPr>
        <w:ind w:left="1620" w:hanging="660"/>
        <w:jc w:val="left"/>
      </w:pPr>
      <w:rPr>
        <w:rFonts w:hint="default" w:ascii="楷体" w:hAnsi="楷体" w:eastAsia="楷体" w:cs="楷体"/>
        <w:w w:val="100"/>
        <w:sz w:val="24"/>
        <w:szCs w:val="24"/>
        <w:lang w:val="en-US" w:eastAsia="en-US" w:bidi="en-US"/>
      </w:rPr>
    </w:lvl>
    <w:lvl w:ilvl="3" w:tentative="0">
      <w:start w:val="0"/>
      <w:numFmt w:val="bullet"/>
      <w:lvlText w:val="•"/>
      <w:lvlJc w:val="left"/>
      <w:pPr>
        <w:ind w:left="3769" w:hanging="660"/>
      </w:pPr>
      <w:rPr>
        <w:rFonts w:hint="default"/>
        <w:lang w:val="en-US" w:eastAsia="en-US" w:bidi="en-US"/>
      </w:rPr>
    </w:lvl>
    <w:lvl w:ilvl="4" w:tentative="0">
      <w:start w:val="0"/>
      <w:numFmt w:val="bullet"/>
      <w:lvlText w:val="•"/>
      <w:lvlJc w:val="left"/>
      <w:pPr>
        <w:ind w:left="4486" w:hanging="660"/>
      </w:pPr>
      <w:rPr>
        <w:rFonts w:hint="default"/>
        <w:lang w:val="en-US" w:eastAsia="en-US" w:bidi="en-US"/>
      </w:rPr>
    </w:lvl>
    <w:lvl w:ilvl="5" w:tentative="0">
      <w:start w:val="0"/>
      <w:numFmt w:val="bullet"/>
      <w:lvlText w:val="•"/>
      <w:lvlJc w:val="left"/>
      <w:pPr>
        <w:ind w:left="5203" w:hanging="660"/>
      </w:pPr>
      <w:rPr>
        <w:rFonts w:hint="default"/>
        <w:lang w:val="en-US" w:eastAsia="en-US" w:bidi="en-US"/>
      </w:rPr>
    </w:lvl>
    <w:lvl w:ilvl="6" w:tentative="0">
      <w:start w:val="0"/>
      <w:numFmt w:val="bullet"/>
      <w:lvlText w:val="•"/>
      <w:lvlJc w:val="left"/>
      <w:pPr>
        <w:ind w:left="5919" w:hanging="660"/>
      </w:pPr>
      <w:rPr>
        <w:rFonts w:hint="default"/>
        <w:lang w:val="en-US" w:eastAsia="en-US" w:bidi="en-US"/>
      </w:rPr>
    </w:lvl>
    <w:lvl w:ilvl="7" w:tentative="0">
      <w:start w:val="0"/>
      <w:numFmt w:val="bullet"/>
      <w:lvlText w:val="•"/>
      <w:lvlJc w:val="left"/>
      <w:pPr>
        <w:ind w:left="6636" w:hanging="660"/>
      </w:pPr>
      <w:rPr>
        <w:rFonts w:hint="default"/>
        <w:lang w:val="en-US" w:eastAsia="en-US" w:bidi="en-US"/>
      </w:rPr>
    </w:lvl>
    <w:lvl w:ilvl="8" w:tentative="0">
      <w:start w:val="0"/>
      <w:numFmt w:val="bullet"/>
      <w:lvlText w:val="•"/>
      <w:lvlJc w:val="left"/>
      <w:pPr>
        <w:ind w:left="7353" w:hanging="660"/>
      </w:pPr>
      <w:rPr>
        <w:rFonts w:hint="default"/>
        <w:lang w:val="en-US" w:eastAsia="en-US" w:bidi="en-US"/>
      </w:rPr>
    </w:lvl>
  </w:abstractNum>
  <w:abstractNum w:abstractNumId="5">
    <w:nsid w:val="0053208E"/>
    <w:multiLevelType w:val="multilevel"/>
    <w:tmpl w:val="0053208E"/>
    <w:lvl w:ilvl="0" w:tentative="0">
      <w:start w:val="1"/>
      <w:numFmt w:val="decimal"/>
      <w:lvlText w:val="%1"/>
      <w:lvlJc w:val="left"/>
      <w:pPr>
        <w:ind w:left="422" w:hanging="303"/>
        <w:jc w:val="left"/>
      </w:pPr>
      <w:rPr>
        <w:rFonts w:hint="default" w:ascii="黑体" w:hAnsi="黑体" w:eastAsia="黑体" w:cs="黑体"/>
        <w:w w:val="100"/>
        <w:sz w:val="30"/>
        <w:szCs w:val="30"/>
        <w:lang w:val="en-US" w:eastAsia="en-US" w:bidi="en-US"/>
      </w:rPr>
    </w:lvl>
    <w:lvl w:ilvl="1" w:tentative="0">
      <w:start w:val="1"/>
      <w:numFmt w:val="decimal"/>
      <w:lvlText w:val="%1.%2"/>
      <w:lvlJc w:val="left"/>
      <w:pPr>
        <w:ind w:left="1241" w:hanging="701"/>
        <w:jc w:val="left"/>
      </w:pPr>
      <w:rPr>
        <w:rFonts w:hint="default" w:ascii="黑体" w:hAnsi="黑体" w:eastAsia="黑体" w:cs="黑体"/>
        <w:spacing w:val="-3"/>
        <w:w w:val="100"/>
        <w:sz w:val="28"/>
        <w:szCs w:val="28"/>
        <w:lang w:val="en-US" w:eastAsia="en-US" w:bidi="en-US"/>
      </w:rPr>
    </w:lvl>
    <w:lvl w:ilvl="2" w:tentative="0">
      <w:start w:val="0"/>
      <w:numFmt w:val="bullet"/>
      <w:lvlText w:val="•"/>
      <w:lvlJc w:val="left"/>
      <w:pPr>
        <w:ind w:left="2078" w:hanging="701"/>
      </w:pPr>
      <w:rPr>
        <w:rFonts w:hint="default"/>
        <w:lang w:val="en-US" w:eastAsia="en-US" w:bidi="en-US"/>
      </w:rPr>
    </w:lvl>
    <w:lvl w:ilvl="3" w:tentative="0">
      <w:start w:val="0"/>
      <w:numFmt w:val="bullet"/>
      <w:lvlText w:val="•"/>
      <w:lvlJc w:val="left"/>
      <w:pPr>
        <w:ind w:left="2916" w:hanging="701"/>
      </w:pPr>
      <w:rPr>
        <w:rFonts w:hint="default"/>
        <w:lang w:val="en-US" w:eastAsia="en-US" w:bidi="en-US"/>
      </w:rPr>
    </w:lvl>
    <w:lvl w:ilvl="4" w:tentative="0">
      <w:start w:val="0"/>
      <w:numFmt w:val="bullet"/>
      <w:lvlText w:val="•"/>
      <w:lvlJc w:val="left"/>
      <w:pPr>
        <w:ind w:left="3755" w:hanging="701"/>
      </w:pPr>
      <w:rPr>
        <w:rFonts w:hint="default"/>
        <w:lang w:val="en-US" w:eastAsia="en-US" w:bidi="en-US"/>
      </w:rPr>
    </w:lvl>
    <w:lvl w:ilvl="5" w:tentative="0">
      <w:start w:val="0"/>
      <w:numFmt w:val="bullet"/>
      <w:lvlText w:val="•"/>
      <w:lvlJc w:val="left"/>
      <w:pPr>
        <w:ind w:left="4593" w:hanging="701"/>
      </w:pPr>
      <w:rPr>
        <w:rFonts w:hint="default"/>
        <w:lang w:val="en-US" w:eastAsia="en-US" w:bidi="en-US"/>
      </w:rPr>
    </w:lvl>
    <w:lvl w:ilvl="6" w:tentative="0">
      <w:start w:val="0"/>
      <w:numFmt w:val="bullet"/>
      <w:lvlText w:val="•"/>
      <w:lvlJc w:val="left"/>
      <w:pPr>
        <w:ind w:left="5432" w:hanging="701"/>
      </w:pPr>
      <w:rPr>
        <w:rFonts w:hint="default"/>
        <w:lang w:val="en-US" w:eastAsia="en-US" w:bidi="en-US"/>
      </w:rPr>
    </w:lvl>
    <w:lvl w:ilvl="7" w:tentative="0">
      <w:start w:val="0"/>
      <w:numFmt w:val="bullet"/>
      <w:lvlText w:val="•"/>
      <w:lvlJc w:val="left"/>
      <w:pPr>
        <w:ind w:left="6270" w:hanging="701"/>
      </w:pPr>
      <w:rPr>
        <w:rFonts w:hint="default"/>
        <w:lang w:val="en-US" w:eastAsia="en-US" w:bidi="en-US"/>
      </w:rPr>
    </w:lvl>
    <w:lvl w:ilvl="8" w:tentative="0">
      <w:start w:val="0"/>
      <w:numFmt w:val="bullet"/>
      <w:lvlText w:val="•"/>
      <w:lvlJc w:val="left"/>
      <w:pPr>
        <w:ind w:left="7109" w:hanging="701"/>
      </w:pPr>
      <w:rPr>
        <w:rFonts w:hint="default"/>
        <w:lang w:val="en-US" w:eastAsia="en-US" w:bidi="en-US"/>
      </w:rPr>
    </w:lvl>
  </w:abstractNum>
  <w:abstractNum w:abstractNumId="6">
    <w:nsid w:val="211CE321"/>
    <w:multiLevelType w:val="singleLevel"/>
    <w:tmpl w:val="211CE321"/>
    <w:lvl w:ilvl="0" w:tentative="0">
      <w:start w:val="1"/>
      <w:numFmt w:val="decimal"/>
      <w:suff w:val="nothing"/>
      <w:lvlText w:val="（%1）"/>
      <w:lvlJc w:val="left"/>
    </w:lvl>
  </w:abstractNum>
  <w:abstractNum w:abstractNumId="7">
    <w:nsid w:val="59ADCABA"/>
    <w:multiLevelType w:val="multilevel"/>
    <w:tmpl w:val="59ADCABA"/>
    <w:lvl w:ilvl="0" w:tentative="0">
      <w:start w:val="2"/>
      <w:numFmt w:val="decimal"/>
      <w:lvlText w:val="%1"/>
      <w:lvlJc w:val="left"/>
      <w:pPr>
        <w:ind w:left="1680" w:hanging="720"/>
        <w:jc w:val="left"/>
      </w:pPr>
      <w:rPr>
        <w:rFonts w:hint="default"/>
        <w:lang w:val="en-US" w:eastAsia="en-US" w:bidi="en-US"/>
      </w:rPr>
    </w:lvl>
    <w:lvl w:ilvl="1" w:tentative="0">
      <w:start w:val="2"/>
      <w:numFmt w:val="decimal"/>
      <w:lvlText w:val="%1.%2"/>
      <w:lvlJc w:val="left"/>
      <w:pPr>
        <w:ind w:left="1680" w:hanging="720"/>
        <w:jc w:val="left"/>
      </w:pPr>
      <w:rPr>
        <w:rFonts w:hint="default"/>
        <w:lang w:val="en-US" w:eastAsia="en-US" w:bidi="en-US"/>
      </w:rPr>
    </w:lvl>
    <w:lvl w:ilvl="2" w:tentative="0">
      <w:start w:val="1"/>
      <w:numFmt w:val="decimal"/>
      <w:lvlText w:val="%1.%2.%3"/>
      <w:lvlJc w:val="left"/>
      <w:pPr>
        <w:ind w:left="1680" w:hanging="720"/>
        <w:jc w:val="left"/>
      </w:pPr>
      <w:rPr>
        <w:rFonts w:hint="default" w:ascii="楷体" w:hAnsi="楷体" w:eastAsia="楷体" w:cs="楷体"/>
        <w:w w:val="99"/>
        <w:sz w:val="24"/>
        <w:szCs w:val="24"/>
        <w:lang w:val="en-US" w:eastAsia="en-US" w:bidi="en-US"/>
      </w:rPr>
    </w:lvl>
    <w:lvl w:ilvl="3" w:tentative="0">
      <w:start w:val="0"/>
      <w:numFmt w:val="bullet"/>
      <w:lvlText w:val="•"/>
      <w:lvlJc w:val="left"/>
      <w:pPr>
        <w:ind w:left="3811" w:hanging="720"/>
      </w:pPr>
      <w:rPr>
        <w:rFonts w:hint="default"/>
        <w:lang w:val="en-US" w:eastAsia="en-US" w:bidi="en-US"/>
      </w:rPr>
    </w:lvl>
    <w:lvl w:ilvl="4" w:tentative="0">
      <w:start w:val="0"/>
      <w:numFmt w:val="bullet"/>
      <w:lvlText w:val="•"/>
      <w:lvlJc w:val="left"/>
      <w:pPr>
        <w:ind w:left="4522" w:hanging="720"/>
      </w:pPr>
      <w:rPr>
        <w:rFonts w:hint="default"/>
        <w:lang w:val="en-US" w:eastAsia="en-US" w:bidi="en-US"/>
      </w:rPr>
    </w:lvl>
    <w:lvl w:ilvl="5" w:tentative="0">
      <w:start w:val="0"/>
      <w:numFmt w:val="bullet"/>
      <w:lvlText w:val="•"/>
      <w:lvlJc w:val="left"/>
      <w:pPr>
        <w:ind w:left="5233" w:hanging="720"/>
      </w:pPr>
      <w:rPr>
        <w:rFonts w:hint="default"/>
        <w:lang w:val="en-US" w:eastAsia="en-US" w:bidi="en-US"/>
      </w:rPr>
    </w:lvl>
    <w:lvl w:ilvl="6" w:tentative="0">
      <w:start w:val="0"/>
      <w:numFmt w:val="bullet"/>
      <w:lvlText w:val="•"/>
      <w:lvlJc w:val="left"/>
      <w:pPr>
        <w:ind w:left="5943" w:hanging="720"/>
      </w:pPr>
      <w:rPr>
        <w:rFonts w:hint="default"/>
        <w:lang w:val="en-US" w:eastAsia="en-US" w:bidi="en-US"/>
      </w:rPr>
    </w:lvl>
    <w:lvl w:ilvl="7" w:tentative="0">
      <w:start w:val="0"/>
      <w:numFmt w:val="bullet"/>
      <w:lvlText w:val="•"/>
      <w:lvlJc w:val="left"/>
      <w:pPr>
        <w:ind w:left="6654" w:hanging="720"/>
      </w:pPr>
      <w:rPr>
        <w:rFonts w:hint="default"/>
        <w:lang w:val="en-US" w:eastAsia="en-US" w:bidi="en-US"/>
      </w:rPr>
    </w:lvl>
    <w:lvl w:ilvl="8" w:tentative="0">
      <w:start w:val="0"/>
      <w:numFmt w:val="bullet"/>
      <w:lvlText w:val="•"/>
      <w:lvlJc w:val="left"/>
      <w:pPr>
        <w:ind w:left="7365" w:hanging="720"/>
      </w:pPr>
      <w:rPr>
        <w:rFonts w:hint="default"/>
        <w:lang w:val="en-US" w:eastAsia="en-US" w:bidi="en-US"/>
      </w:rPr>
    </w:lvl>
  </w:abstractNum>
  <w:abstractNum w:abstractNumId="8">
    <w:nsid w:val="5A035182"/>
    <w:multiLevelType w:val="singleLevel"/>
    <w:tmpl w:val="5A035182"/>
    <w:lvl w:ilvl="0" w:tentative="0">
      <w:start w:val="1"/>
      <w:numFmt w:val="decimal"/>
      <w:suff w:val="nothing"/>
      <w:lvlText w:val="（%1）"/>
      <w:lvlJc w:val="left"/>
    </w:lvl>
  </w:abstractNum>
  <w:abstractNum w:abstractNumId="9">
    <w:nsid w:val="719CE69E"/>
    <w:multiLevelType w:val="singleLevel"/>
    <w:tmpl w:val="719CE69E"/>
    <w:lvl w:ilvl="0" w:tentative="0">
      <w:start w:val="1"/>
      <w:numFmt w:val="decimal"/>
      <w:lvlText w:val="[%1]"/>
      <w:lvlJc w:val="left"/>
      <w:pPr>
        <w:tabs>
          <w:tab w:val="left" w:pos="312"/>
        </w:tabs>
      </w:pPr>
    </w:lvl>
  </w:abstractNum>
  <w:abstractNum w:abstractNumId="10">
    <w:nsid w:val="79D75EDB"/>
    <w:multiLevelType w:val="singleLevel"/>
    <w:tmpl w:val="79D75EDB"/>
    <w:lvl w:ilvl="0" w:tentative="0">
      <w:start w:val="1"/>
      <w:numFmt w:val="decimal"/>
      <w:suff w:val="nothing"/>
      <w:lvlText w:val="（%1）"/>
      <w:lvlJc w:val="left"/>
      <w:pPr>
        <w:ind w:left="1"/>
      </w:pPr>
    </w:lvl>
  </w:abstractNum>
  <w:num w:numId="1">
    <w:abstractNumId w:val="5"/>
  </w:num>
  <w:num w:numId="2">
    <w:abstractNumId w:val="4"/>
  </w:num>
  <w:num w:numId="3">
    <w:abstractNumId w:val="7"/>
  </w:num>
  <w:num w:numId="4">
    <w:abstractNumId w:val="1"/>
  </w:num>
  <w:num w:numId="5">
    <w:abstractNumId w:val="0"/>
  </w:num>
  <w:num w:numId="6">
    <w:abstractNumId w:val="8"/>
  </w:num>
  <w:num w:numId="7">
    <w:abstractNumId w:val="6"/>
  </w:num>
  <w:num w:numId="8">
    <w:abstractNumId w:val="3"/>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15C1E"/>
    <w:rsid w:val="0C0B4C1B"/>
    <w:rsid w:val="0F9D71D5"/>
    <w:rsid w:val="13882B7E"/>
    <w:rsid w:val="225B610E"/>
    <w:rsid w:val="3A2C04BD"/>
    <w:rsid w:val="3BD408BF"/>
    <w:rsid w:val="3EFB1175"/>
    <w:rsid w:val="3FFA58CF"/>
    <w:rsid w:val="46430CB8"/>
    <w:rsid w:val="4EDF1ECF"/>
    <w:rsid w:val="5BDC6C40"/>
    <w:rsid w:val="69411E81"/>
    <w:rsid w:val="6C3E3BB5"/>
    <w:rsid w:val="6E347A74"/>
    <w:rsid w:val="778D7E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ind w:right="239"/>
      <w:jc w:val="center"/>
      <w:outlineLvl w:val="1"/>
    </w:pPr>
    <w:rPr>
      <w:rFonts w:ascii="黑体" w:hAnsi="黑体" w:eastAsia="黑体" w:cs="黑体"/>
      <w:b/>
      <w:bCs/>
      <w:sz w:val="52"/>
      <w:szCs w:val="52"/>
      <w:lang w:val="en-US" w:eastAsia="en-US" w:bidi="en-US"/>
    </w:rPr>
  </w:style>
  <w:style w:type="paragraph" w:styleId="3">
    <w:name w:val="heading 2"/>
    <w:basedOn w:val="1"/>
    <w:next w:val="1"/>
    <w:qFormat/>
    <w:uiPriority w:val="1"/>
    <w:pPr>
      <w:spacing w:before="9"/>
      <w:jc w:val="center"/>
      <w:outlineLvl w:val="2"/>
    </w:pPr>
    <w:rPr>
      <w:rFonts w:ascii="宋体" w:hAnsi="宋体" w:eastAsia="宋体" w:cs="宋体"/>
      <w:sz w:val="48"/>
      <w:szCs w:val="48"/>
      <w:lang w:val="en-US" w:eastAsia="en-US" w:bidi="en-US"/>
    </w:rPr>
  </w:style>
  <w:style w:type="paragraph" w:styleId="4">
    <w:name w:val="heading 3"/>
    <w:basedOn w:val="1"/>
    <w:next w:val="1"/>
    <w:qFormat/>
    <w:uiPriority w:val="1"/>
    <w:pPr>
      <w:spacing w:before="43"/>
      <w:ind w:right="238"/>
      <w:jc w:val="center"/>
      <w:outlineLvl w:val="3"/>
    </w:pPr>
    <w:rPr>
      <w:rFonts w:ascii="Times New Roman" w:hAnsi="Times New Roman" w:eastAsia="Times New Roman" w:cs="Times New Roman"/>
      <w:sz w:val="32"/>
      <w:szCs w:val="32"/>
      <w:lang w:val="en-US" w:eastAsia="en-US" w:bidi="en-US"/>
    </w:rPr>
  </w:style>
  <w:style w:type="character" w:default="1" w:styleId="9">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en-US"/>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265"/>
      <w:ind w:left="1241" w:hanging="1242"/>
    </w:pPr>
    <w:rPr>
      <w:rFonts w:ascii="黑体" w:hAnsi="黑体" w:eastAsia="黑体" w:cs="黑体"/>
      <w:lang w:val="en-US" w:eastAsia="en-US" w:bidi="en-US"/>
    </w:rPr>
  </w:style>
  <w:style w:type="paragraph" w:customStyle="1" w:styleId="14">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png"/><Relationship Id="rId26" Type="http://schemas.openxmlformats.org/officeDocument/2006/relationships/image" Target="media/image4.jpe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0.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2021-06-21T12:44:00Z</dcterms:created>
  <dc:creator>gxw</dc:creator>
  <cp:lastModifiedBy>Yuzuru</cp:lastModifiedBy>
  <dcterms:modified xsi:type="dcterms:W3CDTF">2021-07-14T07:57:34Z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2016</vt:lpwstr>
  </property>
  <property fmtid="{D5CDD505-2E9C-101B-9397-08002B2CF9AE}" pid="4" name="LastSaved">
    <vt:filetime>2021-06-21T00:00:00Z</vt:filetime>
  </property>
  <property fmtid="{D5CDD505-2E9C-101B-9397-08002B2CF9AE}" pid="5" name="KSOProductBuildVer">
    <vt:lpwstr>2052-11.1.0.10578</vt:lpwstr>
  </property>
  <property fmtid="{D5CDD505-2E9C-101B-9397-08002B2CF9AE}" pid="6" name="ICV">
    <vt:lpwstr>54BC9B61380C4CA68D00D593BBAB88EA</vt:lpwstr>
  </property>
</Properties>
</file>